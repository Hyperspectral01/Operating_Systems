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Algerian" w:hAnsi="Algerian" w:cs="Algerian"/>
          <w:b/>
          <w:bCs/>
          <w:i/>
          <w:iCs/>
          <w:color w:val="0000FF"/>
          <w:sz w:val="112"/>
          <w:szCs w:val="112"/>
          <w:lang w:val="en-GB"/>
          <w14:textFill>
            <w14:gradFill>
              <w14:gsLst>
                <w14:gs w14:pos="0">
                  <w14:srgbClr w14:val="14CD68"/>
                </w14:gs>
                <w14:gs w14:pos="100000">
                  <w14:srgbClr w14:val="0B6E38"/>
                </w14:gs>
              </w14:gsLst>
              <w14:lin w14:scaled="0"/>
            </w14:gradFill>
          </w14:textFill>
        </w:rPr>
      </w:pPr>
      <w:r>
        <w:rPr>
          <w:rFonts w:hint="default" w:ascii="Algerian" w:hAnsi="Algerian" w:cs="Algerian"/>
          <w:b/>
          <w:bCs/>
          <w:i/>
          <w:iCs/>
          <w:color w:val="0000FF"/>
          <w:sz w:val="112"/>
          <w:szCs w:val="112"/>
          <w:lang w:val="en-GB"/>
          <w14:textFill>
            <w14:gradFill>
              <w14:gsLst>
                <w14:gs w14:pos="0">
                  <w14:srgbClr w14:val="14CD68"/>
                </w14:gs>
                <w14:gs w14:pos="100000">
                  <w14:srgbClr w14:val="0B6E38"/>
                </w14:gs>
              </w14:gsLst>
              <w14:lin w14:scaled="0"/>
            </w14:gradFill>
          </w14:textFill>
        </w:rPr>
        <w:t>Operating system</w:t>
      </w:r>
    </w:p>
    <w:p>
      <w:pPr>
        <w:jc w:val="center"/>
        <w:rPr>
          <w:rFonts w:hint="default" w:ascii="Algerian" w:hAnsi="Algerian" w:cs="Algerian"/>
          <w:b/>
          <w:bCs/>
          <w:i/>
          <w:iCs/>
          <w:color w:val="0000FF"/>
          <w:sz w:val="112"/>
          <w:szCs w:val="112"/>
          <w:lang w:val="en-GB"/>
          <w14:textFill>
            <w14:gradFill>
              <w14:gsLst>
                <w14:gs w14:pos="0">
                  <w14:srgbClr w14:val="14CD68"/>
                </w14:gs>
                <w14:gs w14:pos="100000">
                  <w14:srgbClr w14:val="0B6E38"/>
                </w14:gs>
              </w14:gsLst>
              <w14:lin w14:scaled="0"/>
            </w14:gradFill>
          </w14:textFill>
        </w:rPr>
      </w:pPr>
      <w:r>
        <w:rPr>
          <w:rFonts w:hint="default" w:ascii="Algerian" w:hAnsi="Algerian" w:cs="Algerian"/>
          <w:b/>
          <w:bCs/>
          <w:i/>
          <w:iCs/>
          <w:color w:val="0000FF"/>
          <w:sz w:val="112"/>
          <w:szCs w:val="112"/>
          <w:lang w:val="en-GB"/>
          <w14:textFill>
            <w14:gradFill>
              <w14:gsLst>
                <w14:gs w14:pos="0">
                  <w14:srgbClr w14:val="14CD68"/>
                </w14:gs>
                <w14:gs w14:pos="100000">
                  <w14:srgbClr w14:val="0B6E38"/>
                </w14:gs>
              </w14:gsLst>
              <w14:lin w14:scaled="0"/>
            </w14:gradFill>
          </w14:textFill>
        </w:rPr>
        <w:t>Lab Work</w:t>
      </w:r>
    </w:p>
    <w:p>
      <w:pPr>
        <w:jc w:val="center"/>
        <w:rPr>
          <w:rFonts w:hint="default" w:ascii="Algerian" w:hAnsi="Algerian" w:cs="Algerian"/>
          <w:b/>
          <w:bCs/>
          <w:i/>
          <w:iCs/>
          <w:color w:val="0000FF"/>
          <w:sz w:val="112"/>
          <w:szCs w:val="112"/>
          <w:lang w:val="en-GB"/>
          <w14:textFill>
            <w14:gradFill>
              <w14:gsLst>
                <w14:gs w14:pos="0">
                  <w14:srgbClr w14:val="14CD68"/>
                </w14:gs>
                <w14:gs w14:pos="100000">
                  <w14:srgbClr w14:val="0B6E38"/>
                </w14:gs>
              </w14:gsLst>
              <w14:lin w14:scaled="0"/>
            </w14:gradFill>
          </w14:textFill>
        </w:rPr>
      </w:pPr>
      <w:r>
        <w:rPr>
          <w:rFonts w:hint="default" w:ascii="Algerian" w:hAnsi="Algerian" w:cs="Algerian"/>
          <w:b/>
          <w:bCs/>
          <w:i/>
          <w:iCs/>
          <w:color w:val="0000FF"/>
          <w:sz w:val="112"/>
          <w:szCs w:val="112"/>
          <w:lang w:val="en-GB"/>
          <w14:textFill>
            <w14:gradFill>
              <w14:gsLst>
                <w14:gs w14:pos="0">
                  <w14:srgbClr w14:val="14CD68"/>
                </w14:gs>
                <w14:gs w14:pos="100000">
                  <w14:srgbClr w14:val="0B6E38"/>
                </w14:gs>
              </w14:gsLst>
              <w14:lin w14:scaled="0"/>
            </w14:gradFill>
          </w14:textFill>
        </w:rPr>
        <w:t>Practical 1</w:t>
      </w:r>
    </w:p>
    <w:p>
      <w:pPr>
        <w:jc w:val="center"/>
        <w:rPr>
          <w:rFonts w:hint="default" w:ascii="Algerian" w:hAnsi="Algerian" w:cs="Algerian"/>
          <w:b/>
          <w:bCs/>
          <w:i/>
          <w:iCs/>
          <w:color w:val="0000FF"/>
          <w:sz w:val="112"/>
          <w:szCs w:val="112"/>
          <w:lang w:val="en-GB"/>
          <w14:textFill>
            <w14:gradFill>
              <w14:gsLst>
                <w14:gs w14:pos="0">
                  <w14:srgbClr w14:val="14CD68"/>
                </w14:gs>
                <w14:gs w14:pos="100000">
                  <w14:srgbClr w14:val="0B6E38"/>
                </w14:gs>
              </w14:gsLst>
              <w14:lin w14:scaled="0"/>
            </w14:gradFill>
          </w14:textFill>
        </w:rPr>
      </w:pPr>
    </w:p>
    <w:p>
      <w:pPr>
        <w:jc w:val="center"/>
        <w:rPr>
          <w:rFonts w:hint="default" w:ascii="Algerian" w:hAnsi="Algerian" w:cs="Algerian"/>
          <w:b/>
          <w:bCs/>
          <w:i/>
          <w:iCs/>
          <w:color w:val="0000FF"/>
          <w:sz w:val="112"/>
          <w:szCs w:val="112"/>
          <w:lang w:val="en-GB"/>
          <w14:textFill>
            <w14:gradFill>
              <w14:gsLst>
                <w14:gs w14:pos="0">
                  <w14:srgbClr w14:val="14CD68"/>
                </w14:gs>
                <w14:gs w14:pos="100000">
                  <w14:srgbClr w14:val="0B6E38"/>
                </w14:gs>
              </w14:gsLst>
              <w14:lin w14:scaled="0"/>
            </w14:gradFill>
          </w14:textFill>
        </w:rPr>
      </w:pPr>
    </w:p>
    <w:p>
      <w:pPr>
        <w:jc w:val="center"/>
        <w:rPr>
          <w:rFonts w:hint="default" w:ascii="Algerian" w:hAnsi="Algerian" w:cs="Algerian"/>
          <w:b/>
          <w:bCs/>
          <w:i/>
          <w:iCs/>
          <w:color w:val="0000FF"/>
          <w:sz w:val="112"/>
          <w:szCs w:val="112"/>
          <w:lang w:val="en-GB"/>
          <w14:textFill>
            <w14:gradFill>
              <w14:gsLst>
                <w14:gs w14:pos="0">
                  <w14:srgbClr w14:val="14CD68"/>
                </w14:gs>
                <w14:gs w14:pos="100000">
                  <w14:srgbClr w14:val="0B6E38"/>
                </w14:gs>
              </w14:gsLst>
              <w14:lin w14:scaled="0"/>
            </w14:gradFill>
          </w14:textFill>
        </w:rPr>
      </w:pPr>
    </w:p>
    <w:p>
      <w:pPr>
        <w:jc w:val="center"/>
        <w:rPr>
          <w:rFonts w:hint="default" w:ascii="Algerian" w:hAnsi="Algerian" w:cs="Algerian"/>
          <w:b/>
          <w:bCs/>
          <w:i/>
          <w:iCs/>
          <w:color w:val="0000FF"/>
          <w:sz w:val="112"/>
          <w:szCs w:val="112"/>
          <w:lang w:val="en-GB"/>
          <w14:textFill>
            <w14:gradFill>
              <w14:gsLst>
                <w14:gs w14:pos="0">
                  <w14:srgbClr w14:val="14CD68"/>
                </w14:gs>
                <w14:gs w14:pos="100000">
                  <w14:srgbClr w14:val="0B6E38"/>
                </w14:gs>
              </w14:gsLst>
              <w14:lin w14:scaled="0"/>
            </w14:gradFill>
          </w14:textFill>
        </w:rPr>
      </w:pPr>
    </w:p>
    <w:p>
      <w:pPr>
        <w:jc w:val="right"/>
        <w:rPr>
          <w:rFonts w:hint="default" w:ascii="Algerian" w:hAnsi="Algerian" w:cs="Algerian"/>
          <w:b/>
          <w:bCs/>
          <w:i/>
          <w:iCs/>
          <w:color w:val="0000FF"/>
          <w:sz w:val="36"/>
          <w:szCs w:val="36"/>
          <w:lang w:val="en-GB"/>
          <w14:textFill>
            <w14:gradFill>
              <w14:gsLst>
                <w14:gs w14:pos="0">
                  <w14:srgbClr w14:val="14CD68"/>
                </w14:gs>
                <w14:gs w14:pos="100000">
                  <w14:srgbClr w14:val="0B6E38"/>
                </w14:gs>
              </w14:gsLst>
              <w14:lin w14:scaled="0"/>
            </w14:gradFill>
          </w14:textFill>
        </w:rPr>
      </w:pPr>
      <w:r>
        <w:rPr>
          <w:rFonts w:hint="default" w:ascii="Algerian" w:hAnsi="Algerian" w:cs="Algerian"/>
          <w:b/>
          <w:bCs/>
          <w:i/>
          <w:iCs/>
          <w:color w:val="0000FF"/>
          <w:sz w:val="36"/>
          <w:szCs w:val="36"/>
          <w:lang w:val="en-GB"/>
          <w14:textFill>
            <w14:gradFill>
              <w14:gsLst>
                <w14:gs w14:pos="0">
                  <w14:srgbClr w14:val="14CD68"/>
                </w14:gs>
                <w14:gs w14:pos="100000">
                  <w14:srgbClr w14:val="0B6E38"/>
                </w14:gs>
              </w14:gsLst>
              <w14:lin w14:scaled="0"/>
            </w14:gradFill>
          </w14:textFill>
        </w:rPr>
        <w:t>Name :Shrey Vyas</w:t>
      </w:r>
    </w:p>
    <w:p>
      <w:pPr>
        <w:jc w:val="right"/>
        <w:rPr>
          <w:rFonts w:hint="default" w:ascii="Algerian" w:hAnsi="Algerian" w:cs="Algerian"/>
          <w:b/>
          <w:bCs/>
          <w:i/>
          <w:iCs/>
          <w:color w:val="0000FF"/>
          <w:sz w:val="36"/>
          <w:szCs w:val="36"/>
          <w:lang w:val="en-GB"/>
          <w14:textFill>
            <w14:gradFill>
              <w14:gsLst>
                <w14:gs w14:pos="0">
                  <w14:srgbClr w14:val="14CD68"/>
                </w14:gs>
                <w14:gs w14:pos="100000">
                  <w14:srgbClr w14:val="0B6E38"/>
                </w14:gs>
              </w14:gsLst>
              <w14:lin w14:scaled="0"/>
            </w14:gradFill>
          </w14:textFill>
        </w:rPr>
      </w:pPr>
      <w:r>
        <w:rPr>
          <w:rFonts w:hint="default" w:ascii="Algerian" w:hAnsi="Algerian" w:cs="Algerian"/>
          <w:b/>
          <w:bCs/>
          <w:i/>
          <w:iCs/>
          <w:color w:val="0000FF"/>
          <w:sz w:val="36"/>
          <w:szCs w:val="36"/>
          <w:lang w:val="en-GB"/>
          <w14:textFill>
            <w14:gradFill>
              <w14:gsLst>
                <w14:gs w14:pos="0">
                  <w14:srgbClr w14:val="14CD68"/>
                </w14:gs>
                <w14:gs w14:pos="100000">
                  <w14:srgbClr w14:val="0B6E38"/>
                </w14:gs>
              </w14:gsLst>
              <w14:lin w14:scaled="0"/>
            </w14:gradFill>
          </w14:textFill>
        </w:rPr>
        <w:t>Batch:F-1</w:t>
      </w:r>
    </w:p>
    <w:p>
      <w:pPr>
        <w:jc w:val="right"/>
        <w:rPr>
          <w:rFonts w:hint="default" w:ascii="Algerian" w:hAnsi="Algerian" w:cs="Algerian"/>
          <w:b/>
          <w:bCs/>
          <w:i/>
          <w:iCs/>
          <w:color w:val="0000FF"/>
          <w:sz w:val="36"/>
          <w:szCs w:val="36"/>
          <w:lang w:val="en-GB"/>
          <w14:textFill>
            <w14:gradFill>
              <w14:gsLst>
                <w14:gs w14:pos="0">
                  <w14:srgbClr w14:val="14CD68"/>
                </w14:gs>
                <w14:gs w14:pos="100000">
                  <w14:srgbClr w14:val="0B6E38"/>
                </w14:gs>
              </w14:gsLst>
              <w14:lin w14:scaled="0"/>
            </w14:gradFill>
          </w14:textFill>
        </w:rPr>
      </w:pPr>
      <w:r>
        <w:rPr>
          <w:rFonts w:hint="default" w:ascii="Algerian" w:hAnsi="Algerian" w:cs="Algerian"/>
          <w:b/>
          <w:bCs/>
          <w:i/>
          <w:iCs/>
          <w:color w:val="0000FF"/>
          <w:sz w:val="36"/>
          <w:szCs w:val="36"/>
          <w:lang w:val="en-GB"/>
          <w14:textFill>
            <w14:gradFill>
              <w14:gsLst>
                <w14:gs w14:pos="0">
                  <w14:srgbClr w14:val="14CD68"/>
                </w14:gs>
                <w14:gs w14:pos="100000">
                  <w14:srgbClr w14:val="0B6E38"/>
                </w14:gs>
              </w14:gsLst>
              <w14:lin w14:scaled="0"/>
            </w14:gradFill>
          </w14:textFill>
        </w:rPr>
        <w:t>Roll Number:22BCE335</w:t>
      </w:r>
    </w:p>
    <w:p/>
    <w:p>
      <w:pPr>
        <w:numPr>
          <w:numId w:val="0"/>
        </w:numPr>
        <w:rPr>
          <w:rFonts w:hint="default" w:ascii="Bahnschrift" w:hAnsi="Bahnschrift" w:cs="Bahnschrift"/>
          <w:b w:val="0"/>
          <w:bCs w:val="0"/>
          <w:color w:val="181717" w:themeColor="background2" w:themeShade="1A"/>
          <w:sz w:val="36"/>
          <w:szCs w:val="36"/>
          <w:lang w:val="en-GB"/>
        </w:rPr>
      </w:pPr>
      <w:r>
        <w:rPr>
          <w:rFonts w:hint="default" w:ascii="Algerian" w:hAnsi="Algerian" w:cs="Algerian"/>
          <w:b/>
          <w:bCs/>
          <w:i/>
          <w:iCs/>
          <w:color w:val="0000FF"/>
          <w:sz w:val="36"/>
          <w:szCs w:val="36"/>
          <w:lang w:val="en-GB"/>
          <w14:textFill>
            <w14:gradFill>
              <w14:gsLst>
                <w14:gs w14:pos="0">
                  <w14:srgbClr w14:val="14CD68"/>
                </w14:gs>
                <w14:gs w14:pos="100000">
                  <w14:srgbClr w14:val="0B6E38"/>
                </w14:gs>
              </w14:gsLst>
              <w14:lin w14:scaled="0"/>
            </w14:gradFill>
          </w14:textFill>
        </w:rPr>
        <w:t>1.UNIX System Organisation:</w:t>
      </w:r>
      <w:r>
        <w:rPr>
          <w:rFonts w:hint="default" w:ascii="Bahnschrift" w:hAnsi="Bahnschrift" w:cs="Bahnschrift"/>
          <w:b w:val="0"/>
          <w:bCs w:val="0"/>
          <w:color w:val="181717" w:themeColor="background2" w:themeShade="1A"/>
          <w:sz w:val="36"/>
          <w:szCs w:val="36"/>
          <w:lang w:val="en-GB"/>
        </w:rPr>
        <w:t>It is basically divided into the Hardware and the Software.The Hardware and the software meets at the kernel-controller interface.Basically,the Software is divided into two,System and Application Software.</w:t>
      </w:r>
    </w:p>
    <w:p>
      <w:pPr>
        <w:numPr>
          <w:numId w:val="0"/>
        </w:numPr>
        <w:rPr>
          <w:rFonts w:hint="default" w:ascii="Bahnschrift" w:hAnsi="Bahnschrift" w:cs="Bahnschrift"/>
          <w:b w:val="0"/>
          <w:bCs w:val="0"/>
          <w:color w:val="181717" w:themeColor="background2" w:themeShade="1A"/>
          <w:sz w:val="36"/>
          <w:szCs w:val="36"/>
          <w:lang w:val="en-GB"/>
        </w:rPr>
      </w:pPr>
      <w:r>
        <w:rPr>
          <w:rFonts w:hint="default" w:ascii="Bahnschrift" w:hAnsi="Bahnschrift" w:cs="Bahnschrift"/>
          <w:b w:val="0"/>
          <w:bCs w:val="0"/>
          <w:color w:val="181717" w:themeColor="background2" w:themeShade="1A"/>
          <w:sz w:val="36"/>
          <w:szCs w:val="36"/>
          <w:lang w:val="en-GB"/>
        </w:rPr>
        <w:t>On the top level,works the Application software with the user.It in turn works with the system software,I.e. OS(Operating System).The OS has within it the Kernel(the most basic unit of OS that deals with several things including the input and output control).We can safely say that while booting the OS into the Main Memory for the processor while turning on any device,within the OS it is the Kernel that gets loaded first.</w:t>
      </w:r>
    </w:p>
    <w:p>
      <w:pPr>
        <w:numPr>
          <w:numId w:val="0"/>
        </w:numPr>
        <w:rPr>
          <w:rFonts w:hint="default" w:ascii="Bahnschrift" w:hAnsi="Bahnschrift" w:cs="Bahnschrift"/>
          <w:b w:val="0"/>
          <w:bCs w:val="0"/>
          <w:color w:val="181717" w:themeColor="background2" w:themeShade="1A"/>
          <w:sz w:val="36"/>
          <w:szCs w:val="36"/>
          <w:lang w:val="en-GB"/>
        </w:rPr>
      </w:pPr>
      <w:r>
        <w:rPr>
          <w:rFonts w:hint="default" w:ascii="Bahnschrift" w:hAnsi="Bahnschrift" w:cs="Bahnschrift"/>
          <w:b w:val="0"/>
          <w:bCs w:val="0"/>
          <w:color w:val="181717" w:themeColor="background2" w:themeShade="1A"/>
          <w:sz w:val="36"/>
          <w:szCs w:val="36"/>
          <w:lang w:val="en-GB"/>
        </w:rPr>
        <w:t>The Kernel then works with the ugly part of the system(Hardware).There is a Kernel-Controller-Hardware communication that does the entire task.</w:t>
      </w:r>
    </w:p>
    <w:p>
      <w:pPr>
        <w:numPr>
          <w:numId w:val="0"/>
        </w:numPr>
        <w:rPr>
          <w:rFonts w:hint="default" w:ascii="Bahnschrift" w:hAnsi="Bahnschrift" w:cs="Bahnschrift"/>
          <w:b w:val="0"/>
          <w:bCs w:val="0"/>
          <w:color w:val="181717" w:themeColor="background2" w:themeShade="1A"/>
          <w:sz w:val="36"/>
          <w:szCs w:val="36"/>
          <w:lang w:val="en-GB"/>
        </w:rPr>
      </w:pPr>
      <w:r>
        <w:rPr>
          <w:rFonts w:hint="default" w:ascii="Bahnschrift" w:hAnsi="Bahnschrift" w:cs="Bahnschrift"/>
          <w:b w:val="0"/>
          <w:bCs w:val="0"/>
          <w:color w:val="181717" w:themeColor="background2" w:themeShade="1A"/>
          <w:sz w:val="36"/>
          <w:szCs w:val="36"/>
          <w:lang w:val="en-GB"/>
        </w:rPr>
        <w:t>This is the basic UNIX System Organisation.</w:t>
      </w:r>
    </w:p>
    <w:p>
      <w:pPr>
        <w:numPr>
          <w:numId w:val="0"/>
        </w:numPr>
        <w:rPr>
          <w:rFonts w:hint="default" w:ascii="Bahnschrift" w:hAnsi="Bahnschrift" w:cs="Bahnschrift"/>
          <w:b w:val="0"/>
          <w:bCs w:val="0"/>
          <w:color w:val="181717" w:themeColor="background2" w:themeShade="1A"/>
          <w:sz w:val="36"/>
          <w:szCs w:val="36"/>
          <w:lang w:val="en-GB"/>
        </w:rPr>
      </w:pPr>
      <w:r>
        <w:drawing>
          <wp:inline distT="0" distB="0" distL="114300" distR="114300">
            <wp:extent cx="2577465" cy="2119630"/>
            <wp:effectExtent l="0" t="0" r="13335" b="1397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4"/>
                    <a:stretch>
                      <a:fillRect/>
                    </a:stretch>
                  </pic:blipFill>
                  <pic:spPr>
                    <a:xfrm>
                      <a:off x="0" y="0"/>
                      <a:ext cx="2577465" cy="2119630"/>
                    </a:xfrm>
                    <a:prstGeom prst="rect">
                      <a:avLst/>
                    </a:prstGeom>
                    <a:noFill/>
                    <a:ln>
                      <a:noFill/>
                    </a:ln>
                  </pic:spPr>
                </pic:pic>
              </a:graphicData>
            </a:graphic>
          </wp:inline>
        </w:drawing>
      </w:r>
    </w:p>
    <w:p>
      <w:pPr>
        <w:numPr>
          <w:numId w:val="0"/>
        </w:numPr>
        <w:rPr>
          <w:rFonts w:hint="default" w:ascii="Bahnschrift" w:hAnsi="Bahnschrift" w:cs="Bahnschrift"/>
          <w:b w:val="0"/>
          <w:bCs w:val="0"/>
          <w:color w:val="181717" w:themeColor="background2" w:themeShade="1A"/>
          <w:sz w:val="36"/>
          <w:szCs w:val="36"/>
          <w:lang w:val="en-GB"/>
        </w:rPr>
      </w:pPr>
    </w:p>
    <w:p>
      <w:pPr>
        <w:numPr>
          <w:ilvl w:val="0"/>
          <w:numId w:val="11"/>
        </w:numPr>
        <w:rPr>
          <w:rFonts w:hint="default" w:ascii="Algerian" w:hAnsi="Algerian" w:cs="Algerian"/>
          <w:b/>
          <w:bCs/>
          <w:i/>
          <w:iCs/>
          <w:color w:val="0000FF"/>
          <w:sz w:val="36"/>
          <w:szCs w:val="36"/>
          <w:lang w:val="en-GB"/>
          <w14:textFill>
            <w14:gradFill>
              <w14:gsLst>
                <w14:gs w14:pos="0">
                  <w14:srgbClr w14:val="14CD68"/>
                </w14:gs>
                <w14:gs w14:pos="100000">
                  <w14:srgbClr w14:val="0B6E38"/>
                </w14:gs>
              </w14:gsLst>
              <w14:lin w14:scaled="0"/>
            </w14:gradFill>
          </w14:textFill>
        </w:rPr>
      </w:pPr>
      <w:r>
        <w:rPr>
          <w:rFonts w:hint="default" w:ascii="Algerian" w:hAnsi="Algerian" w:cs="Algerian"/>
          <w:b/>
          <w:bCs/>
          <w:i/>
          <w:iCs/>
          <w:color w:val="0000FF"/>
          <w:sz w:val="36"/>
          <w:szCs w:val="36"/>
          <w:lang w:val="en-GB"/>
          <w14:textFill>
            <w14:gradFill>
              <w14:gsLst>
                <w14:gs w14:pos="0">
                  <w14:srgbClr w14:val="14CD68"/>
                </w14:gs>
                <w14:gs w14:pos="100000">
                  <w14:srgbClr w14:val="0B6E38"/>
                </w14:gs>
              </w14:gsLst>
              <w14:lin w14:scaled="0"/>
            </w14:gradFill>
          </w14:textFill>
        </w:rPr>
        <w:t>types of shells</w:t>
      </w:r>
    </w:p>
    <w:p>
      <w:pPr>
        <w:numPr>
          <w:numId w:val="0"/>
        </w:numPr>
        <w:rPr>
          <w:rFonts w:hint="default" w:ascii="Bahnschrift" w:hAnsi="Bahnschrift" w:cs="Bahnschrift"/>
          <w:b w:val="0"/>
          <w:bCs w:val="0"/>
          <w:color w:val="181717" w:themeColor="background2" w:themeShade="1A"/>
          <w:sz w:val="36"/>
          <w:szCs w:val="36"/>
          <w:lang w:val="en-GB"/>
        </w:rPr>
      </w:pPr>
      <w:r>
        <w:rPr>
          <w:rFonts w:hint="default" w:ascii="Bahnschrift" w:hAnsi="Bahnschrift" w:cs="Bahnschrift"/>
          <w:b w:val="0"/>
          <w:bCs w:val="0"/>
          <w:color w:val="181717" w:themeColor="background2" w:themeShade="1A"/>
          <w:sz w:val="36"/>
          <w:szCs w:val="36"/>
          <w:lang w:val="en-GB"/>
        </w:rPr>
        <w:t>Shells expose the OS to the user to be manipulated.There are various types of shells.They are,Bash,zsh(Z shell),Korn Shell(ksh),Bourne Shell(bsh),tcsh,dash,ash,csh</w:t>
      </w:r>
    </w:p>
    <w:p>
      <w:pPr>
        <w:numPr>
          <w:numId w:val="0"/>
        </w:numPr>
        <w:rPr>
          <w:rFonts w:hint="default" w:ascii="Algerian" w:hAnsi="Algerian" w:cs="Algerian"/>
          <w:b/>
          <w:bCs/>
          <w:i/>
          <w:iCs/>
          <w:color w:val="0000FF"/>
          <w:sz w:val="36"/>
          <w:szCs w:val="36"/>
          <w:lang w:val="en-GB"/>
          <w14:textFill>
            <w14:gradFill>
              <w14:gsLst>
                <w14:gs w14:pos="0">
                  <w14:srgbClr w14:val="14CD68"/>
                </w14:gs>
                <w14:gs w14:pos="100000">
                  <w14:srgbClr w14:val="0B6E38"/>
                </w14:gs>
              </w14:gsLst>
              <w14:lin w14:scaled="0"/>
            </w14:gradFill>
          </w14:textFill>
        </w:rPr>
      </w:pPr>
      <w:r>
        <w:rPr>
          <w:rFonts w:hint="default" w:ascii="Algerian" w:hAnsi="Algerian" w:cs="Algerian"/>
          <w:b/>
          <w:bCs/>
          <w:i/>
          <w:iCs/>
          <w:color w:val="0000FF"/>
          <w:sz w:val="36"/>
          <w:szCs w:val="36"/>
          <w:lang w:val="en-GB"/>
          <w14:textFill>
            <w14:gradFill>
              <w14:gsLst>
                <w14:gs w14:pos="0">
                  <w14:srgbClr w14:val="14CD68"/>
                </w14:gs>
                <w14:gs w14:pos="100000">
                  <w14:srgbClr w14:val="0B6E38"/>
                </w14:gs>
              </w14:gsLst>
              <w14:lin w14:scaled="0"/>
            </w14:gradFill>
          </w14:textFill>
        </w:rPr>
        <w:t>3.commands</w:t>
      </w: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1.who</w:t>
      </w:r>
    </w:p>
    <w:p>
      <w:pPr>
        <w:rPr>
          <w:rFonts w:hint="default" w:ascii="Bahnschrift" w:hAnsi="Bahnschrift" w:cs="Bahnschrift"/>
          <w:b w:val="0"/>
          <w:bCs w:val="0"/>
          <w:color w:val="181717" w:themeColor="background2" w:themeShade="1A"/>
          <w:sz w:val="36"/>
          <w:szCs w:val="36"/>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Prints a list of all those users who are currently logged in.</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pPr>
        <w:rPr>
          <w:rFonts w:hint="default" w:ascii="Bahnschrift" w:hAnsi="Bahnschrift" w:cs="Bahnschrift"/>
          <w:b w:val="0"/>
          <w:bCs w:val="0"/>
          <w:color w:val="181717" w:themeColor="background2" w:themeShade="1A"/>
          <w:sz w:val="36"/>
          <w:szCs w:val="36"/>
          <w:lang w:val="en-GB"/>
        </w:rPr>
      </w:pPr>
      <w:r>
        <w:rPr>
          <w:rFonts w:hint="default" w:ascii="Bahnschrift" w:hAnsi="Bahnschrift" w:cs="Bahnschrift"/>
          <w:b w:val="0"/>
          <w:bCs w:val="0"/>
          <w:color w:val="181717" w:themeColor="background2" w:themeShade="1A"/>
          <w:sz w:val="36"/>
          <w:szCs w:val="36"/>
          <w:lang w:val="en-GB"/>
        </w:rPr>
        <w:t xml:space="preserve"> Not visible on online linux command line(Usually nirma and other computers connected to the server)</w:t>
      </w:r>
    </w:p>
    <w:p>
      <w:pPr>
        <w:rPr>
          <w:rFonts w:hint="default" w:ascii="Bahnschrift" w:hAnsi="Bahnschrift" w:cs="Bahnschrift"/>
          <w:b w:val="0"/>
          <w:bCs w:val="0"/>
          <w:color w:val="181717" w:themeColor="background2" w:themeShade="1A"/>
          <w:sz w:val="36"/>
          <w:szCs w:val="36"/>
          <w:lang w:val="en-GB"/>
        </w:rPr>
      </w:pPr>
      <w:r>
        <w:drawing>
          <wp:inline distT="0" distB="0" distL="114300" distR="114300">
            <wp:extent cx="5267325" cy="90678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
                    <a:stretch>
                      <a:fillRect/>
                    </a:stretch>
                  </pic:blipFill>
                  <pic:spPr>
                    <a:xfrm>
                      <a:off x="0" y="0"/>
                      <a:ext cx="5267325" cy="906780"/>
                    </a:xfrm>
                    <a:prstGeom prst="rect">
                      <a:avLst/>
                    </a:prstGeom>
                    <a:noFill/>
                    <a:ln>
                      <a:noFill/>
                    </a:ln>
                  </pic:spPr>
                </pic:pic>
              </a:graphicData>
            </a:graphic>
          </wp:inline>
        </w:drawing>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181717" w:themeColor="background2" w:themeShade="1A"/>
          <w:sz w:val="40"/>
          <w:szCs w:val="40"/>
          <w:lang w:val="en-GB"/>
        </w:rPr>
        <w:t>2.who am i</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Prints the effective user id.The id of our computer on the server.</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pPr>
        <w:rPr>
          <w:rFonts w:hint="default" w:ascii="Bahnschrift" w:hAnsi="Bahnschrift" w:cs="Bahnschrift"/>
          <w:b w:val="0"/>
          <w:bCs w:val="0"/>
          <w:color w:val="181717" w:themeColor="background2" w:themeShade="1A"/>
          <w:sz w:val="36"/>
          <w:szCs w:val="36"/>
          <w:lang w:val="en-GB"/>
        </w:rPr>
      </w:pPr>
      <w:r>
        <w:rPr>
          <w:rFonts w:hint="default" w:ascii="Bahnschrift" w:hAnsi="Bahnschrift" w:cs="Bahnschrift"/>
          <w:b w:val="0"/>
          <w:bCs w:val="0"/>
          <w:color w:val="181717" w:themeColor="background2" w:themeShade="1A"/>
          <w:sz w:val="36"/>
          <w:szCs w:val="36"/>
          <w:lang w:val="en-GB"/>
        </w:rPr>
        <w:t>Not visible on online linux command line(Usually nirma).</w:t>
      </w:r>
    </w:p>
    <w:p>
      <w:pPr>
        <w:rPr>
          <w:rFonts w:hint="default" w:ascii="Bahnschrift" w:hAnsi="Bahnschrift" w:cs="Bahnschrift"/>
          <w:b w:val="0"/>
          <w:bCs w:val="0"/>
          <w:color w:val="181717" w:themeColor="background2" w:themeShade="1A"/>
          <w:sz w:val="36"/>
          <w:szCs w:val="36"/>
          <w:lang w:val="en-GB"/>
        </w:rPr>
      </w:pPr>
      <w:r>
        <w:drawing>
          <wp:inline distT="0" distB="0" distL="114300" distR="114300">
            <wp:extent cx="4676775" cy="1123950"/>
            <wp:effectExtent l="0" t="0" r="190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6"/>
                    <a:stretch>
                      <a:fillRect/>
                    </a:stretch>
                  </pic:blipFill>
                  <pic:spPr>
                    <a:xfrm>
                      <a:off x="0" y="0"/>
                      <a:ext cx="4676775" cy="1123950"/>
                    </a:xfrm>
                    <a:prstGeom prst="rect">
                      <a:avLst/>
                    </a:prstGeom>
                    <a:noFill/>
                    <a:ln>
                      <a:noFill/>
                    </a:ln>
                  </pic:spPr>
                </pic:pic>
              </a:graphicData>
            </a:graphic>
          </wp:inline>
        </w:drawing>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p>
    <w:p>
      <w:pPr>
        <w:rPr>
          <w:rFonts w:hint="default" w:ascii="Bahnschrift" w:hAnsi="Bahnschrift" w:cs="Bahnschrift"/>
          <w:b/>
          <w:bCs/>
          <w:color w:val="0070C0"/>
          <w:sz w:val="40"/>
          <w:szCs w:val="40"/>
          <w:lang w:val="en-GB"/>
        </w:rPr>
      </w:pPr>
      <w:r>
        <w:rPr>
          <w:rFonts w:hint="default" w:ascii="Bahnschrift" w:hAnsi="Bahnschrift" w:cs="Bahnschrift"/>
          <w:b/>
          <w:bCs/>
          <w:color w:val="181717" w:themeColor="background2" w:themeShade="1A"/>
          <w:sz w:val="40"/>
          <w:szCs w:val="40"/>
          <w:lang w:val="en-GB"/>
        </w:rPr>
        <w:t>3.touch</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It changes the time stamps of the files.Basically,it creates a new file if not existing but the primary usage is to show that the file has been touched(accessed) recently according to the time stamps.</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5273040" cy="103251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7"/>
                    <a:stretch>
                      <a:fillRect/>
                    </a:stretch>
                  </pic:blipFill>
                  <pic:spPr>
                    <a:xfrm>
                      <a:off x="0" y="0"/>
                      <a:ext cx="5273040" cy="1032510"/>
                    </a:xfrm>
                    <a:prstGeom prst="rect">
                      <a:avLst/>
                    </a:prstGeom>
                    <a:noFill/>
                    <a:ln>
                      <a:noFill/>
                    </a:ln>
                  </pic:spPr>
                </pic:pic>
              </a:graphicData>
            </a:graphic>
          </wp:inline>
        </w:drawing>
      </w:r>
    </w:p>
    <w:p/>
    <w:p>
      <w:pPr>
        <w:rPr>
          <w:rFonts w:hint="default"/>
          <w:lang w:val="en-GB"/>
        </w:rPr>
      </w:pPr>
    </w:p>
    <w:p>
      <w:pPr>
        <w:rPr>
          <w:rFonts w:hint="default" w:ascii="Bahnschrift" w:hAnsi="Bahnschrift" w:cs="Bahnschrift"/>
          <w:b/>
          <w:bCs/>
          <w:color w:val="0070C0"/>
          <w:sz w:val="40"/>
          <w:szCs w:val="40"/>
          <w:lang w:val="en-GB"/>
        </w:rPr>
      </w:pPr>
      <w:r>
        <w:rPr>
          <w:rFonts w:hint="default" w:ascii="Bahnschrift" w:hAnsi="Bahnschrift" w:cs="Bahnschrift"/>
          <w:b/>
          <w:bCs/>
          <w:color w:val="181717" w:themeColor="background2" w:themeShade="1A"/>
          <w:sz w:val="40"/>
          <w:szCs w:val="40"/>
          <w:lang w:val="en-GB"/>
        </w:rPr>
        <w:t>4.cat</w:t>
      </w:r>
    </w:p>
    <w:p>
      <w:pPr>
        <w:rPr>
          <w:rFonts w:hint="default" w:ascii="Bahnschrift" w:hAnsi="Bahnschrift" w:cs="Bahnschrift"/>
          <w:b/>
          <w:bCs/>
          <w:color w:val="0070C0"/>
          <w:sz w:val="40"/>
          <w:szCs w:val="40"/>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This command is used for writing,appending and reading from a file.If no parameter is passed,it takes the input from the filename specified and displays it on the monitor.</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2495550" cy="866775"/>
            <wp:effectExtent l="0" t="0" r="381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8"/>
                    <a:stretch>
                      <a:fillRect/>
                    </a:stretch>
                  </pic:blipFill>
                  <pic:spPr>
                    <a:xfrm>
                      <a:off x="0" y="0"/>
                      <a:ext cx="2495550" cy="866775"/>
                    </a:xfrm>
                    <a:prstGeom prst="rect">
                      <a:avLst/>
                    </a:prstGeom>
                    <a:noFill/>
                    <a:ln>
                      <a:noFill/>
                    </a:ln>
                  </pic:spPr>
                </pic:pic>
              </a:graphicData>
            </a:graphic>
          </wp:inline>
        </w:drawing>
      </w:r>
    </w:p>
    <w:p>
      <w:pPr>
        <w:rPr>
          <w:rFonts w:hint="default"/>
          <w:lang w:val="en-GB"/>
        </w:rPr>
      </w:pP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p>
    <w:p>
      <w:pPr>
        <w:rPr>
          <w:rFonts w:hint="default" w:ascii="Bahnschrift" w:hAnsi="Bahnschrift" w:cs="Bahnschrift"/>
          <w:b/>
          <w:bCs/>
          <w:color w:val="0070C0"/>
          <w:sz w:val="40"/>
          <w:szCs w:val="40"/>
          <w:lang w:val="en-GB"/>
        </w:rPr>
      </w:pPr>
      <w:r>
        <w:rPr>
          <w:rFonts w:hint="default" w:ascii="Bahnschrift" w:hAnsi="Bahnschrift" w:cs="Bahnschrift"/>
          <w:b/>
          <w:bCs/>
          <w:color w:val="181717" w:themeColor="background2" w:themeShade="1A"/>
          <w:sz w:val="40"/>
          <w:szCs w:val="40"/>
          <w:lang w:val="en-GB"/>
        </w:rPr>
        <w:t>5.cp</w:t>
      </w:r>
    </w:p>
    <w:p>
      <w:pPr>
        <w:rPr>
          <w:rFonts w:hint="default" w:ascii="Bahnschrift" w:hAnsi="Bahnschrift" w:cs="Bahnschrift"/>
          <w:b/>
          <w:bCs/>
          <w:color w:val="0070C0"/>
          <w:sz w:val="40"/>
          <w:szCs w:val="40"/>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This is used to copy the contents of one file to another.It is done with the help of source and destination files.Relative and Absoloute addressing becomes a neccessity here.</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pPr>
        <w:rPr>
          <w:rFonts w:hint="default"/>
          <w:lang w:val="en-GB"/>
        </w:rPr>
      </w:pPr>
      <w:r>
        <w:drawing>
          <wp:inline distT="0" distB="0" distL="114300" distR="114300">
            <wp:extent cx="2903220" cy="2252980"/>
            <wp:effectExtent l="0" t="0" r="762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9"/>
                    <a:stretch>
                      <a:fillRect/>
                    </a:stretch>
                  </pic:blipFill>
                  <pic:spPr>
                    <a:xfrm>
                      <a:off x="0" y="0"/>
                      <a:ext cx="2903220" cy="2252980"/>
                    </a:xfrm>
                    <a:prstGeom prst="rect">
                      <a:avLst/>
                    </a:prstGeom>
                    <a:noFill/>
                    <a:ln>
                      <a:noFill/>
                    </a:ln>
                  </pic:spPr>
                </pic:pic>
              </a:graphicData>
            </a:graphic>
          </wp:inline>
        </w:drawing>
      </w:r>
    </w:p>
    <w:p>
      <w:pPr>
        <w:rPr>
          <w:rFonts w:hint="default" w:ascii="Bahnschrift" w:hAnsi="Bahnschrift" w:cs="Bahnschrift"/>
          <w:b/>
          <w:bCs/>
          <w:color w:val="0070C0"/>
          <w:sz w:val="40"/>
          <w:szCs w:val="40"/>
          <w:lang w:val="en-GB"/>
        </w:rPr>
      </w:pPr>
      <w:r>
        <w:rPr>
          <w:rFonts w:hint="default" w:ascii="Bahnschrift" w:hAnsi="Bahnschrift" w:cs="Bahnschrift"/>
          <w:b/>
          <w:bCs/>
          <w:color w:val="181717" w:themeColor="background2" w:themeShade="1A"/>
          <w:sz w:val="40"/>
          <w:szCs w:val="40"/>
          <w:lang w:val="en-GB"/>
        </w:rPr>
        <w:t>6.rm</w:t>
      </w:r>
    </w:p>
    <w:p>
      <w:pPr>
        <w:rPr>
          <w:rFonts w:hint="default" w:ascii="Bahnschrift" w:hAnsi="Bahnschrift" w:cs="Bahnschrift"/>
          <w:b w:val="0"/>
          <w:bCs w:val="0"/>
          <w:color w:val="181717" w:themeColor="background2" w:themeShade="1A"/>
          <w:sz w:val="36"/>
          <w:szCs w:val="36"/>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It is simply used to remove or delete a file.-d parameter can also remove empty directories.</w:t>
      </w:r>
    </w:p>
    <w:p>
      <w:pPr>
        <w:rPr>
          <w:rFonts w:hint="default" w:ascii="Bahnschrift" w:hAnsi="Bahnschrift" w:cs="Bahnschrift"/>
          <w:b w:val="0"/>
          <w:bCs w:val="0"/>
          <w:color w:val="181717" w:themeColor="background2" w:themeShade="1A"/>
          <w:sz w:val="36"/>
          <w:szCs w:val="36"/>
          <w:lang w:val="en-GB"/>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pPr>
        <w:rPr>
          <w:rFonts w:hint="default" w:ascii="Bahnschrift" w:hAnsi="Bahnschrift" w:cs="Bahnschrift"/>
          <w:b w:val="0"/>
          <w:bCs w:val="0"/>
          <w:color w:val="181717" w:themeColor="background2" w:themeShade="1A"/>
          <w:sz w:val="36"/>
          <w:szCs w:val="36"/>
          <w:lang w:val="en-GB"/>
        </w:rPr>
      </w:pPr>
      <w:r>
        <w:drawing>
          <wp:inline distT="0" distB="0" distL="114300" distR="114300">
            <wp:extent cx="2886075" cy="1924050"/>
            <wp:effectExtent l="0" t="0" r="952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0"/>
                    <a:stretch>
                      <a:fillRect/>
                    </a:stretch>
                  </pic:blipFill>
                  <pic:spPr>
                    <a:xfrm>
                      <a:off x="0" y="0"/>
                      <a:ext cx="2886075" cy="1924050"/>
                    </a:xfrm>
                    <a:prstGeom prst="rect">
                      <a:avLst/>
                    </a:prstGeom>
                    <a:noFill/>
                    <a:ln>
                      <a:noFill/>
                    </a:ln>
                  </pic:spPr>
                </pic:pic>
              </a:graphicData>
            </a:graphic>
          </wp:inline>
        </w:drawing>
      </w:r>
    </w:p>
    <w:p>
      <w:pPr>
        <w:rPr>
          <w:rFonts w:hint="default" w:ascii="Bahnschrift" w:hAnsi="Bahnschrift" w:cs="Bahnschrift"/>
          <w:b/>
          <w:bCs/>
          <w:color w:val="0070C0"/>
          <w:sz w:val="40"/>
          <w:szCs w:val="40"/>
          <w:lang w:val="en-GB"/>
        </w:rPr>
      </w:pPr>
    </w:p>
    <w:p>
      <w:pPr>
        <w:rPr>
          <w:rFonts w:hint="default" w:ascii="Bahnschrift" w:hAnsi="Bahnschrift" w:cs="Bahnschrift"/>
          <w:b/>
          <w:bCs/>
          <w:color w:val="0070C0"/>
          <w:sz w:val="40"/>
          <w:szCs w:val="40"/>
          <w:lang w:val="en-GB"/>
        </w:rPr>
      </w:pPr>
    </w:p>
    <w:p>
      <w:pPr>
        <w:rPr>
          <w:rFonts w:hint="default" w:ascii="Bahnschrift" w:hAnsi="Bahnschrift" w:cs="Bahnschrift"/>
          <w:b/>
          <w:bCs/>
          <w:color w:val="0070C0"/>
          <w:sz w:val="40"/>
          <w:szCs w:val="40"/>
          <w:lang w:val="en-GB"/>
        </w:rPr>
      </w:pPr>
    </w:p>
    <w:p>
      <w:pPr>
        <w:rPr>
          <w:rFonts w:hint="default" w:ascii="Bahnschrift" w:hAnsi="Bahnschrift" w:cs="Bahnschrift"/>
          <w:b/>
          <w:bCs/>
          <w:color w:val="0070C0"/>
          <w:sz w:val="40"/>
          <w:szCs w:val="40"/>
          <w:lang w:val="en-GB"/>
        </w:rPr>
      </w:pPr>
      <w:r>
        <w:rPr>
          <w:rFonts w:hint="default" w:ascii="Bahnschrift" w:hAnsi="Bahnschrift" w:cs="Bahnschrift"/>
          <w:b/>
          <w:bCs/>
          <w:color w:val="181717" w:themeColor="background2" w:themeShade="1A"/>
          <w:sz w:val="40"/>
          <w:szCs w:val="40"/>
          <w:lang w:val="en-GB"/>
        </w:rPr>
        <w:t>7.mv</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This is used to move a file or a directory from one address to the other.If the file is moved to the same directory,it gets renamed to the new file name.</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3571875" cy="1914525"/>
            <wp:effectExtent l="0" t="0" r="952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1"/>
                    <a:stretch>
                      <a:fillRect/>
                    </a:stretch>
                  </pic:blipFill>
                  <pic:spPr>
                    <a:xfrm>
                      <a:off x="0" y="0"/>
                      <a:ext cx="3571875" cy="1914525"/>
                    </a:xfrm>
                    <a:prstGeom prst="rect">
                      <a:avLst/>
                    </a:prstGeom>
                    <a:noFill/>
                    <a:ln>
                      <a:noFill/>
                    </a:ln>
                  </pic:spPr>
                </pic:pic>
              </a:graphicData>
            </a:graphic>
          </wp:inline>
        </w:drawing>
      </w:r>
    </w:p>
    <w:p/>
    <w:p/>
    <w:p>
      <w:pPr>
        <w:rPr>
          <w:rFonts w:hint="default"/>
          <w:lang w:val="en-GB"/>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8.ls</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It gives us the list of all directories and files present in the present working directory.</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2333625" cy="676275"/>
            <wp:effectExtent l="0" t="0" r="1333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2"/>
                    <a:stretch>
                      <a:fillRect/>
                    </a:stretch>
                  </pic:blipFill>
                  <pic:spPr>
                    <a:xfrm>
                      <a:off x="0" y="0"/>
                      <a:ext cx="2333625" cy="676275"/>
                    </a:xfrm>
                    <a:prstGeom prst="rect">
                      <a:avLst/>
                    </a:prstGeom>
                    <a:noFill/>
                    <a:ln>
                      <a:noFill/>
                    </a:ln>
                  </pic:spPr>
                </pic:pic>
              </a:graphicData>
            </a:graphic>
          </wp:inline>
        </w:drawing>
      </w:r>
    </w:p>
    <w:p/>
    <w:p>
      <w:pPr>
        <w:rPr>
          <w:rFonts w:hint="default"/>
          <w:lang w:val="en-GB"/>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9.ln</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The ln command is a standard Unix command utility used to create a hard link or a symbolic link (symlink) to an existing file or directory. The use of a hard link allows multiple filenames to be associated with the same file since a hard link points to the inode of a given file, the data of which is stored on disk.</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5273675" cy="1517015"/>
            <wp:effectExtent l="0" t="0" r="146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3"/>
                    <a:stretch>
                      <a:fillRect/>
                    </a:stretch>
                  </pic:blipFill>
                  <pic:spPr>
                    <a:xfrm>
                      <a:off x="0" y="0"/>
                      <a:ext cx="5273675" cy="1517015"/>
                    </a:xfrm>
                    <a:prstGeom prst="rect">
                      <a:avLst/>
                    </a:prstGeom>
                    <a:noFill/>
                    <a:ln>
                      <a:noFill/>
                    </a:ln>
                  </pic:spPr>
                </pic:pic>
              </a:graphicData>
            </a:graphic>
          </wp:inline>
        </w:drawing>
      </w:r>
    </w:p>
    <w:p>
      <w:pPr>
        <w:rPr>
          <w:rFonts w:hint="default"/>
          <w:lang w:val="en-GB"/>
        </w:rPr>
      </w:pP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10.chmod</w:t>
      </w:r>
    </w:p>
    <w:p>
      <w:pPr>
        <w:rPr>
          <w:rFonts w:hint="default" w:ascii="Bahnschrift" w:hAnsi="Bahnschrift" w:cs="Bahnschrift"/>
          <w:b w:val="0"/>
          <w:bCs w:val="0"/>
          <w:color w:val="181717" w:themeColor="background2" w:themeShade="1A"/>
          <w:sz w:val="36"/>
          <w:szCs w:val="36"/>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There are read,write and execute permissions for each file and directory for each the user,the group and others.This permission can be changed with chmod command.</w:t>
      </w:r>
    </w:p>
    <w:p>
      <w:pPr>
        <w:rPr>
          <w:rFonts w:hint="default"/>
          <w:lang w:val="en-GB"/>
        </w:rPr>
      </w:pP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5272405" cy="584200"/>
            <wp:effectExtent l="0" t="0" r="63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4"/>
                    <a:stretch>
                      <a:fillRect/>
                    </a:stretch>
                  </pic:blipFill>
                  <pic:spPr>
                    <a:xfrm>
                      <a:off x="0" y="0"/>
                      <a:ext cx="5272405" cy="584200"/>
                    </a:xfrm>
                    <a:prstGeom prst="rect">
                      <a:avLst/>
                    </a:prstGeom>
                    <a:noFill/>
                    <a:ln>
                      <a:noFill/>
                    </a:ln>
                  </pic:spPr>
                </pic:pic>
              </a:graphicData>
            </a:graphic>
          </wp:inline>
        </w:drawing>
      </w:r>
    </w:p>
    <w:p>
      <w:r>
        <w:drawing>
          <wp:inline distT="0" distB="0" distL="114300" distR="114300">
            <wp:extent cx="5269230" cy="850900"/>
            <wp:effectExtent l="0" t="0" r="381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5"/>
                    <a:stretch>
                      <a:fillRect/>
                    </a:stretch>
                  </pic:blipFill>
                  <pic:spPr>
                    <a:xfrm>
                      <a:off x="0" y="0"/>
                      <a:ext cx="5269230" cy="850900"/>
                    </a:xfrm>
                    <a:prstGeom prst="rect">
                      <a:avLst/>
                    </a:prstGeom>
                    <a:noFill/>
                    <a:ln>
                      <a:noFill/>
                    </a:ln>
                  </pic:spPr>
                </pic:pic>
              </a:graphicData>
            </a:graphic>
          </wp:inline>
        </w:drawing>
      </w:r>
    </w:p>
    <w:p>
      <w:pPr>
        <w:rPr>
          <w:rFonts w:hint="default"/>
          <w:lang w:val="en-GB"/>
        </w:rPr>
      </w:pPr>
      <w:r>
        <w:rPr>
          <w:rFonts w:hint="default"/>
          <w:lang w:val="en-GB"/>
        </w:rPr>
        <w:t>Read-4,write-2,execute-1(filetype-user-group-other)</w:t>
      </w:r>
    </w:p>
    <w:p>
      <w:pPr>
        <w:rPr>
          <w:rFonts w:hint="default"/>
          <w:lang w:val="en-GB"/>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11.umask</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It is used to check the default permissions when a directory or a file is created.It can be changed with the help of umask function.</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2505075" cy="581025"/>
            <wp:effectExtent l="0" t="0" r="9525" b="133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6"/>
                    <a:stretch>
                      <a:fillRect/>
                    </a:stretch>
                  </pic:blipFill>
                  <pic:spPr>
                    <a:xfrm>
                      <a:off x="0" y="0"/>
                      <a:ext cx="2505075" cy="581025"/>
                    </a:xfrm>
                    <a:prstGeom prst="rect">
                      <a:avLst/>
                    </a:prstGeom>
                    <a:noFill/>
                    <a:ln>
                      <a:noFill/>
                    </a:ln>
                  </pic:spPr>
                </pic:pic>
              </a:graphicData>
            </a:graphic>
          </wp:inline>
        </w:drawing>
      </w:r>
    </w:p>
    <w:p>
      <w:pPr>
        <w:rPr>
          <w:rFonts w:hint="default"/>
          <w:lang w:val="en-GB"/>
        </w:rPr>
      </w:pPr>
    </w:p>
    <w:p>
      <w:pPr>
        <w:rPr>
          <w:rFonts w:hint="default"/>
          <w:lang w:val="en-GB"/>
        </w:rPr>
      </w:pPr>
    </w:p>
    <w:p>
      <w:pPr>
        <w:numPr>
          <w:ilvl w:val="0"/>
          <w:numId w:val="12"/>
        </w:numPr>
        <w:rPr>
          <w:rFonts w:hint="default" w:ascii="Bahnschrift" w:hAnsi="Bahnschrift" w:cs="Bahnschrift"/>
          <w:b w:val="0"/>
          <w:bCs w:val="0"/>
          <w:color w:val="181717" w:themeColor="background2" w:themeShade="1A"/>
          <w:sz w:val="36"/>
          <w:szCs w:val="36"/>
          <w:lang w:val="en-GB"/>
        </w:rPr>
      </w:pPr>
      <w:r>
        <w:rPr>
          <w:rFonts w:hint="default" w:ascii="Bahnschrift" w:hAnsi="Bahnschrift" w:cs="Bahnschrift"/>
          <w:b/>
          <w:bCs/>
          <w:color w:val="181717" w:themeColor="background2" w:themeShade="1A"/>
          <w:sz w:val="40"/>
          <w:szCs w:val="40"/>
          <w:lang w:val="en-GB"/>
        </w:rPr>
        <w:t>pwd</w:t>
      </w:r>
    </w:p>
    <w:p>
      <w:pPr>
        <w:numPr>
          <w:ilvl w:val="0"/>
          <w:numId w:val="0"/>
        </w:num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It gives the absolute path of the directory that we are currently inside of or working in.(Present Working Directory)</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pPr>
        <w:rPr>
          <w:rFonts w:hint="default"/>
          <w:lang w:val="en-GB"/>
        </w:rPr>
      </w:pPr>
      <w:r>
        <w:drawing>
          <wp:inline distT="0" distB="0" distL="114300" distR="114300">
            <wp:extent cx="2190750" cy="59055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7"/>
                    <a:stretch>
                      <a:fillRect/>
                    </a:stretch>
                  </pic:blipFill>
                  <pic:spPr>
                    <a:xfrm>
                      <a:off x="0" y="0"/>
                      <a:ext cx="2190750" cy="590550"/>
                    </a:xfrm>
                    <a:prstGeom prst="rect">
                      <a:avLst/>
                    </a:prstGeom>
                    <a:noFill/>
                    <a:ln>
                      <a:noFill/>
                    </a:ln>
                  </pic:spPr>
                </pic:pic>
              </a:graphicData>
            </a:graphic>
          </wp:inline>
        </w:drawing>
      </w:r>
    </w:p>
    <w:p>
      <w:pPr>
        <w:numPr>
          <w:ilvl w:val="0"/>
          <w:numId w:val="12"/>
        </w:numPr>
        <w:ind w:left="0" w:leftChars="0" w:firstLine="0" w:firstLineChars="0"/>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mkdir</w:t>
      </w:r>
    </w:p>
    <w:p>
      <w:pPr>
        <w:numPr>
          <w:ilvl w:val="0"/>
          <w:numId w:val="0"/>
        </w:numPr>
        <w:ind w:leftChars="0"/>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It is used to create a directory inside the pwd.</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3562350" cy="819150"/>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8"/>
                    <a:stretch>
                      <a:fillRect/>
                    </a:stretch>
                  </pic:blipFill>
                  <pic:spPr>
                    <a:xfrm>
                      <a:off x="0" y="0"/>
                      <a:ext cx="3562350" cy="819150"/>
                    </a:xfrm>
                    <a:prstGeom prst="rect">
                      <a:avLst/>
                    </a:prstGeom>
                    <a:noFill/>
                    <a:ln>
                      <a:noFill/>
                    </a:ln>
                  </pic:spPr>
                </pic:pic>
              </a:graphicData>
            </a:graphic>
          </wp:inline>
        </w:drawing>
      </w:r>
    </w:p>
    <w:p/>
    <w:p>
      <w:pPr>
        <w:rPr>
          <w:rFonts w:hint="default"/>
          <w:lang w:val="en-GB"/>
        </w:rPr>
      </w:pPr>
    </w:p>
    <w:p>
      <w:pPr>
        <w:numPr>
          <w:ilvl w:val="0"/>
          <w:numId w:val="12"/>
        </w:numPr>
        <w:ind w:left="0" w:leftChars="0" w:firstLine="0" w:firstLineChars="0"/>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rmdir</w:t>
      </w:r>
    </w:p>
    <w:p>
      <w:pPr>
        <w:numPr>
          <w:ilvl w:val="0"/>
          <w:numId w:val="0"/>
        </w:numPr>
        <w:ind w:leftChars="0"/>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It is used to remove a directory within the pwd.However that directory has to be empty before deleting that directory.</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3609975" cy="87630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9"/>
                    <a:stretch>
                      <a:fillRect/>
                    </a:stretch>
                  </pic:blipFill>
                  <pic:spPr>
                    <a:xfrm>
                      <a:off x="0" y="0"/>
                      <a:ext cx="3609975" cy="876300"/>
                    </a:xfrm>
                    <a:prstGeom prst="rect">
                      <a:avLst/>
                    </a:prstGeom>
                    <a:noFill/>
                    <a:ln>
                      <a:noFill/>
                    </a:ln>
                  </pic:spPr>
                </pic:pic>
              </a:graphicData>
            </a:graphic>
          </wp:inline>
        </w:drawing>
      </w:r>
    </w:p>
    <w:p/>
    <w:p>
      <w:pPr>
        <w:rPr>
          <w:rFonts w:hint="default"/>
          <w:lang w:val="en-GB"/>
        </w:rPr>
      </w:pPr>
    </w:p>
    <w:p>
      <w:pPr>
        <w:numPr>
          <w:ilvl w:val="0"/>
          <w:numId w:val="12"/>
        </w:numPr>
        <w:ind w:left="0" w:leftChars="0" w:firstLine="0" w:firstLineChars="0"/>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cd</w:t>
      </w:r>
    </w:p>
    <w:p>
      <w:pPr>
        <w:numPr>
          <w:ilvl w:val="0"/>
          <w:numId w:val="0"/>
        </w:numPr>
        <w:ind w:leftChars="0"/>
        <w:rPr>
          <w:rFonts w:hint="default" w:ascii="Bahnschrift" w:hAnsi="Bahnschrift" w:cs="Bahnschrift"/>
          <w:b w:val="0"/>
          <w:bCs w:val="0"/>
          <w:color w:val="181717" w:themeColor="background2" w:themeShade="1A"/>
          <w:sz w:val="36"/>
          <w:szCs w:val="36"/>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It is used to change the present working directory in command line of linux.</w:t>
      </w:r>
    </w:p>
    <w:p>
      <w:pPr>
        <w:numPr>
          <w:ilvl w:val="0"/>
          <w:numId w:val="0"/>
        </w:numPr>
        <w:ind w:leftChars="0"/>
        <w:rPr>
          <w:rFonts w:hint="default"/>
          <w:lang w:val="en-GB"/>
        </w:rPr>
      </w:pPr>
      <w:r>
        <w:rPr>
          <w:rFonts w:hint="default" w:ascii="Bahnschrift" w:hAnsi="Bahnschrift" w:cs="Bahnschrift"/>
          <w:b w:val="0"/>
          <w:bCs w:val="0"/>
          <w:color w:val="181717" w:themeColor="background2" w:themeShade="1A"/>
          <w:sz w:val="36"/>
          <w:szCs w:val="36"/>
          <w:lang w:val="en-GB"/>
        </w:rPr>
        <w:t>cd .. takes us to the parent directory.Otherwise,absolute and relative paths can be used.</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pPr>
        <w:rPr>
          <w:rFonts w:hint="default"/>
          <w:lang w:val="en-GB"/>
        </w:rPr>
      </w:pPr>
      <w:r>
        <w:drawing>
          <wp:inline distT="0" distB="0" distL="114300" distR="114300">
            <wp:extent cx="4010025" cy="1371600"/>
            <wp:effectExtent l="0" t="0" r="133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0"/>
                    <a:stretch>
                      <a:fillRect/>
                    </a:stretch>
                  </pic:blipFill>
                  <pic:spPr>
                    <a:xfrm>
                      <a:off x="0" y="0"/>
                      <a:ext cx="4010025" cy="1371600"/>
                    </a:xfrm>
                    <a:prstGeom prst="rect">
                      <a:avLst/>
                    </a:prstGeom>
                    <a:noFill/>
                    <a:ln>
                      <a:noFill/>
                    </a:ln>
                  </pic:spPr>
                </pic:pic>
              </a:graphicData>
            </a:graphic>
          </wp:inline>
        </w:drawing>
      </w:r>
    </w:p>
    <w:p>
      <w:pPr>
        <w:numPr>
          <w:ilvl w:val="0"/>
          <w:numId w:val="12"/>
        </w:numPr>
        <w:ind w:left="0" w:leftChars="0" w:firstLine="0" w:firstLineChars="0"/>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bc</w:t>
      </w:r>
    </w:p>
    <w:p>
      <w:pPr>
        <w:numPr>
          <w:ilvl w:val="0"/>
          <w:numId w:val="0"/>
        </w:numPr>
        <w:ind w:leftChars="0"/>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It stands for basic calculator.We can initialise variables,loops and other things just like a programming language,hence is the power of linux commands.</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drawing>
          <wp:inline distT="0" distB="0" distL="114300" distR="114300">
            <wp:extent cx="5267325" cy="85344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1"/>
                    <a:stretch>
                      <a:fillRect/>
                    </a:stretch>
                  </pic:blipFill>
                  <pic:spPr>
                    <a:xfrm>
                      <a:off x="0" y="0"/>
                      <a:ext cx="5267325" cy="853440"/>
                    </a:xfrm>
                    <a:prstGeom prst="rect">
                      <a:avLst/>
                    </a:prstGeom>
                    <a:noFill/>
                    <a:ln>
                      <a:noFill/>
                    </a:ln>
                  </pic:spPr>
                </pic:pic>
              </a:graphicData>
            </a:graphic>
          </wp:inline>
        </w:drawing>
      </w:r>
    </w:p>
    <w:p>
      <w:r>
        <w:drawing>
          <wp:inline distT="0" distB="0" distL="114300" distR="114300">
            <wp:extent cx="3848100" cy="3095625"/>
            <wp:effectExtent l="0" t="0" r="7620" b="133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2"/>
                    <a:stretch>
                      <a:fillRect/>
                    </a:stretch>
                  </pic:blipFill>
                  <pic:spPr>
                    <a:xfrm>
                      <a:off x="0" y="0"/>
                      <a:ext cx="3848100" cy="3095625"/>
                    </a:xfrm>
                    <a:prstGeom prst="rect">
                      <a:avLst/>
                    </a:prstGeom>
                    <a:noFill/>
                    <a:ln>
                      <a:noFill/>
                    </a:ln>
                  </pic:spPr>
                </pic:pic>
              </a:graphicData>
            </a:graphic>
          </wp:inline>
        </w:drawing>
      </w:r>
    </w:p>
    <w:p/>
    <w:p/>
    <w:p>
      <w:pPr>
        <w:rPr>
          <w:rFonts w:hint="default"/>
          <w:lang w:val="en-GB"/>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17.bc -l</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Define the standard math library.</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4962525" cy="4124325"/>
            <wp:effectExtent l="0" t="0" r="571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3"/>
                    <a:stretch>
                      <a:fillRect/>
                    </a:stretch>
                  </pic:blipFill>
                  <pic:spPr>
                    <a:xfrm>
                      <a:off x="0" y="0"/>
                      <a:ext cx="4962525" cy="4124325"/>
                    </a:xfrm>
                    <a:prstGeom prst="rect">
                      <a:avLst/>
                    </a:prstGeom>
                    <a:noFill/>
                    <a:ln>
                      <a:noFill/>
                    </a:ln>
                  </pic:spPr>
                </pic:pic>
              </a:graphicData>
            </a:graphic>
          </wp:inline>
        </w:drawing>
      </w:r>
    </w:p>
    <w:p>
      <w:pPr>
        <w:rPr>
          <w:rFonts w:hint="default"/>
          <w:lang w:val="en-GB"/>
        </w:rPr>
      </w:pPr>
    </w:p>
    <w:p>
      <w:pPr>
        <w:rPr>
          <w:rFonts w:hint="default"/>
          <w:lang w:val="en-GB"/>
        </w:rPr>
      </w:pP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18.expr</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EIt is used to calculate an expression that is usually done in a calculator or in bc command</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3286125" cy="1247775"/>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4"/>
                    <a:stretch>
                      <a:fillRect/>
                    </a:stretch>
                  </pic:blipFill>
                  <pic:spPr>
                    <a:xfrm>
                      <a:off x="0" y="0"/>
                      <a:ext cx="3286125" cy="1247775"/>
                    </a:xfrm>
                    <a:prstGeom prst="rect">
                      <a:avLst/>
                    </a:prstGeom>
                    <a:noFill/>
                    <a:ln>
                      <a:noFill/>
                    </a:ln>
                  </pic:spPr>
                </pic:pic>
              </a:graphicData>
            </a:graphic>
          </wp:inline>
        </w:drawing>
      </w:r>
    </w:p>
    <w:p/>
    <w:p/>
    <w:p/>
    <w:p>
      <w:pPr>
        <w:rPr>
          <w:rFonts w:hint="default"/>
          <w:lang w:val="en-GB"/>
        </w:rPr>
      </w:pPr>
      <w:bookmarkStart w:id="0" w:name="_GoBack"/>
      <w:bookmarkEnd w:id="0"/>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19.factor</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It is used to find the factors of any number in command line.</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2943225" cy="552450"/>
            <wp:effectExtent l="0" t="0" r="1333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2943225" cy="552450"/>
                    </a:xfrm>
                    <a:prstGeom prst="rect">
                      <a:avLst/>
                    </a:prstGeom>
                    <a:noFill/>
                    <a:ln>
                      <a:noFill/>
                    </a:ln>
                  </pic:spPr>
                </pic:pic>
              </a:graphicData>
            </a:graphic>
          </wp:inline>
        </w:drawing>
      </w:r>
    </w:p>
    <w:p>
      <w:pPr>
        <w:rPr>
          <w:rFonts w:hint="default"/>
          <w:lang w:val="en-GB"/>
        </w:rPr>
      </w:pPr>
    </w:p>
    <w:p>
      <w:pPr>
        <w:rPr>
          <w:rFonts w:hint="default" w:ascii="Bahnschrift" w:hAnsi="Bahnschrift" w:cs="Bahnschrift"/>
          <w:b/>
          <w:bCs/>
          <w:color w:val="181717" w:themeColor="background2" w:themeShade="1A"/>
          <w:sz w:val="40"/>
          <w:szCs w:val="40"/>
          <w:lang w:val="en-GB"/>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20.logname</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EIt is used to print the users log in name.</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2457450" cy="571500"/>
            <wp:effectExtent l="0" t="0" r="1143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stretch>
                      <a:fillRect/>
                    </a:stretch>
                  </pic:blipFill>
                  <pic:spPr>
                    <a:xfrm>
                      <a:off x="0" y="0"/>
                      <a:ext cx="2457450" cy="571500"/>
                    </a:xfrm>
                    <a:prstGeom prst="rect">
                      <a:avLst/>
                    </a:prstGeom>
                    <a:noFill/>
                    <a:ln>
                      <a:noFill/>
                    </a:ln>
                  </pic:spPr>
                </pic:pic>
              </a:graphicData>
            </a:graphic>
          </wp:inline>
        </w:drawing>
      </w:r>
    </w:p>
    <w:p/>
    <w:p>
      <w:pPr>
        <w:rPr>
          <w:rFonts w:hint="default"/>
          <w:lang w:val="en-GB"/>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21.uname</w:t>
      </w:r>
    </w:p>
    <w:p>
      <w:pPr>
        <w:rPr>
          <w:rFonts w:hint="default" w:ascii="Bahnschrift" w:hAnsi="Bahnschrift" w:cs="Bahnschrift"/>
          <w:b w:val="0"/>
          <w:bCs w:val="0"/>
          <w:color w:val="181717" w:themeColor="background2" w:themeShade="1A"/>
          <w:sz w:val="36"/>
          <w:szCs w:val="36"/>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EIt is used to print the system information.-s for kernel name,-n for nodename,-p for processor info,-o for OS info.</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1746250" cy="1598295"/>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7"/>
                    <a:stretch>
                      <a:fillRect/>
                    </a:stretch>
                  </pic:blipFill>
                  <pic:spPr>
                    <a:xfrm>
                      <a:off x="0" y="0"/>
                      <a:ext cx="1746250" cy="1598295"/>
                    </a:xfrm>
                    <a:prstGeom prst="rect">
                      <a:avLst/>
                    </a:prstGeom>
                    <a:noFill/>
                    <a:ln>
                      <a:noFill/>
                    </a:ln>
                  </pic:spPr>
                </pic:pic>
              </a:graphicData>
            </a:graphic>
          </wp:inline>
        </w:drawing>
      </w:r>
    </w:p>
    <w:p/>
    <w:p>
      <w:pPr>
        <w:rPr>
          <w:rFonts w:hint="default"/>
          <w:lang w:val="en-GB"/>
        </w:rPr>
      </w:pPr>
    </w:p>
    <w:p>
      <w:pPr>
        <w:rPr>
          <w:rFonts w:hint="default"/>
          <w:lang w:val="en-GB"/>
        </w:rPr>
      </w:pPr>
    </w:p>
    <w:p>
      <w:pPr>
        <w:rPr>
          <w:rFonts w:hint="default"/>
          <w:lang w:val="en-GB"/>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22.tty</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print the file name of the terminal connected to standard input.</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1971675" cy="619125"/>
            <wp:effectExtent l="0" t="0" r="952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stretch>
                      <a:fillRect/>
                    </a:stretch>
                  </pic:blipFill>
                  <pic:spPr>
                    <a:xfrm>
                      <a:off x="0" y="0"/>
                      <a:ext cx="1971675" cy="619125"/>
                    </a:xfrm>
                    <a:prstGeom prst="rect">
                      <a:avLst/>
                    </a:prstGeom>
                    <a:noFill/>
                    <a:ln>
                      <a:noFill/>
                    </a:ln>
                  </pic:spPr>
                </pic:pic>
              </a:graphicData>
            </a:graphic>
          </wp:inline>
        </w:drawing>
      </w:r>
    </w:p>
    <w:p/>
    <w:p>
      <w:pPr>
        <w:rPr>
          <w:rFonts w:hint="default"/>
          <w:lang w:val="en-GB"/>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23.date</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Shows the complete information about the date and time.However,it has various uses such as displaying only the month,only the day,only the date and formatting them in the output.</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4095750" cy="64770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9"/>
                    <a:stretch>
                      <a:fillRect/>
                    </a:stretch>
                  </pic:blipFill>
                  <pic:spPr>
                    <a:xfrm>
                      <a:off x="0" y="0"/>
                      <a:ext cx="4095750" cy="647700"/>
                    </a:xfrm>
                    <a:prstGeom prst="rect">
                      <a:avLst/>
                    </a:prstGeom>
                    <a:noFill/>
                    <a:ln>
                      <a:noFill/>
                    </a:ln>
                  </pic:spPr>
                </pic:pic>
              </a:graphicData>
            </a:graphic>
          </wp:inline>
        </w:drawing>
      </w:r>
    </w:p>
    <w:p/>
    <w:p>
      <w:pPr>
        <w:rPr>
          <w:rFonts w:hint="default"/>
          <w:lang w:val="en-GB"/>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24.df</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It reports and prints the file system space usage.-l means only info about the local storage utilisation.</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5270500" cy="438658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0"/>
                    <a:stretch>
                      <a:fillRect/>
                    </a:stretch>
                  </pic:blipFill>
                  <pic:spPr>
                    <a:xfrm>
                      <a:off x="0" y="0"/>
                      <a:ext cx="5270500" cy="4386580"/>
                    </a:xfrm>
                    <a:prstGeom prst="rect">
                      <a:avLst/>
                    </a:prstGeom>
                    <a:noFill/>
                    <a:ln>
                      <a:noFill/>
                    </a:ln>
                  </pic:spPr>
                </pic:pic>
              </a:graphicData>
            </a:graphic>
          </wp:inline>
        </w:drawing>
      </w:r>
    </w:p>
    <w:p/>
    <w:p>
      <w:pPr>
        <w:rPr>
          <w:rFonts w:hint="default"/>
          <w:lang w:val="en-GB"/>
        </w:rPr>
      </w:pPr>
    </w:p>
    <w:p>
      <w:pPr>
        <w:rPr>
          <w:rFonts w:hint="default"/>
          <w:lang w:val="en-GB"/>
        </w:rPr>
      </w:pPr>
    </w:p>
    <w:p>
      <w:pPr>
        <w:rPr>
          <w:rFonts w:hint="default"/>
          <w:lang w:val="en-GB"/>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25.du</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It is used only to summarise the disk usage of each file.</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3657600" cy="81915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1"/>
                    <a:stretch>
                      <a:fillRect/>
                    </a:stretch>
                  </pic:blipFill>
                  <pic:spPr>
                    <a:xfrm>
                      <a:off x="0" y="0"/>
                      <a:ext cx="3657600" cy="819150"/>
                    </a:xfrm>
                    <a:prstGeom prst="rect">
                      <a:avLst/>
                    </a:prstGeom>
                    <a:noFill/>
                    <a:ln>
                      <a:noFill/>
                    </a:ln>
                  </pic:spPr>
                </pic:pic>
              </a:graphicData>
            </a:graphic>
          </wp:inline>
        </w:drawing>
      </w:r>
    </w:p>
    <w:p>
      <w:pPr>
        <w:rPr>
          <w:rFonts w:hint="default"/>
          <w:lang w:val="en-GB"/>
        </w:rPr>
      </w:pPr>
      <w:r>
        <w:rPr>
          <w:rFonts w:hint="default"/>
          <w:lang w:val="en-GB"/>
        </w:rPr>
        <w:t>I have a directory called 22bce335 that has two files.</w:t>
      </w:r>
    </w:p>
    <w:p>
      <w:pPr>
        <w:rPr>
          <w:rFonts w:hint="default"/>
          <w:lang w:val="en-GB"/>
        </w:rPr>
      </w:pPr>
    </w:p>
    <w:p>
      <w:pPr>
        <w:numPr>
          <w:ilvl w:val="0"/>
          <w:numId w:val="0"/>
        </w:numPr>
        <w:rPr>
          <w:rFonts w:hint="default" w:ascii="Bahnschrift" w:hAnsi="Bahnschrift" w:cs="Bahnschrift"/>
          <w:b/>
          <w:bCs/>
          <w:color w:val="181717" w:themeColor="background2" w:themeShade="1A"/>
          <w:sz w:val="40"/>
          <w:szCs w:val="40"/>
          <w:lang w:val="en-GB"/>
        </w:rPr>
      </w:pPr>
    </w:p>
    <w:p>
      <w:pPr>
        <w:numPr>
          <w:ilvl w:val="0"/>
          <w:numId w:val="0"/>
        </w:numPr>
        <w:rPr>
          <w:rFonts w:hint="default" w:ascii="Bahnschrift" w:hAnsi="Bahnschrift" w:cs="Bahnschrift"/>
          <w:b/>
          <w:bCs/>
          <w:color w:val="181717" w:themeColor="background2" w:themeShade="1A"/>
          <w:sz w:val="40"/>
          <w:szCs w:val="40"/>
          <w:lang w:val="en-GB"/>
        </w:rPr>
      </w:pPr>
    </w:p>
    <w:p>
      <w:pPr>
        <w:numPr>
          <w:ilvl w:val="0"/>
          <w:numId w:val="0"/>
        </w:numPr>
        <w:rPr>
          <w:rFonts w:hint="default" w:ascii="Bahnschrift" w:hAnsi="Bahnschrift" w:cs="Bahnschrift"/>
          <w:b/>
          <w:bCs/>
          <w:color w:val="181717" w:themeColor="background2" w:themeShade="1A"/>
          <w:sz w:val="40"/>
          <w:szCs w:val="40"/>
          <w:lang w:val="en-GB"/>
        </w:rPr>
      </w:pPr>
    </w:p>
    <w:p>
      <w:pPr>
        <w:numPr>
          <w:ilvl w:val="0"/>
          <w:numId w:val="0"/>
        </w:num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26.ulimit</w:t>
      </w:r>
    </w:p>
    <w:p>
      <w:pPr>
        <w:numPr>
          <w:ilvl w:val="0"/>
          <w:numId w:val="0"/>
        </w:num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It is used to put an upper limit or upper bound on the system resources usage by the user.</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3200400" cy="552450"/>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a:stretch>
                      <a:fillRect/>
                    </a:stretch>
                  </pic:blipFill>
                  <pic:spPr>
                    <a:xfrm>
                      <a:off x="0" y="0"/>
                      <a:ext cx="3200400" cy="552450"/>
                    </a:xfrm>
                    <a:prstGeom prst="rect">
                      <a:avLst/>
                    </a:prstGeom>
                    <a:noFill/>
                    <a:ln>
                      <a:noFill/>
                    </a:ln>
                  </pic:spPr>
                </pic:pic>
              </a:graphicData>
            </a:graphic>
          </wp:inline>
        </w:drawing>
      </w:r>
    </w:p>
    <w:p>
      <w:pPr>
        <w:rPr>
          <w:rFonts w:hint="default"/>
          <w:lang w:val="en-GB"/>
        </w:rPr>
      </w:pPr>
      <w:r>
        <w:rPr>
          <w:rFonts w:hint="default"/>
          <w:lang w:val="en-GB"/>
        </w:rPr>
        <w:t>It means that 2048 kb maximum memory can be used at a time.</w:t>
      </w:r>
    </w:p>
    <w:p>
      <w:pPr>
        <w:rPr>
          <w:rFonts w:hint="default"/>
          <w:lang w:val="en-GB"/>
        </w:rPr>
      </w:pPr>
    </w:p>
    <w:p>
      <w:pPr>
        <w:rPr>
          <w:rFonts w:hint="default"/>
          <w:lang w:val="en-GB"/>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27.cal</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It prints the calender of the current month.</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3848100" cy="241935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3"/>
                    <a:stretch>
                      <a:fillRect/>
                    </a:stretch>
                  </pic:blipFill>
                  <pic:spPr>
                    <a:xfrm>
                      <a:off x="0" y="0"/>
                      <a:ext cx="3848100" cy="2419350"/>
                    </a:xfrm>
                    <a:prstGeom prst="rect">
                      <a:avLst/>
                    </a:prstGeom>
                    <a:noFill/>
                    <a:ln>
                      <a:noFill/>
                    </a:ln>
                  </pic:spPr>
                </pic:pic>
              </a:graphicData>
            </a:graphic>
          </wp:inline>
        </w:drawing>
      </w:r>
    </w:p>
    <w:p>
      <w:pPr>
        <w:rPr>
          <w:rFonts w:hint="default"/>
          <w:lang w:val="en-GB"/>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28.wc</w:t>
      </w:r>
      <w:r>
        <w:rPr>
          <w:rFonts w:hint="default" w:ascii="Bahnschrift" w:hAnsi="Bahnschrift" w:cs="Bahnschrift"/>
          <w:b/>
          <w:bCs/>
          <w:color w:val="181717" w:themeColor="background2" w:themeShade="1A"/>
          <w:sz w:val="40"/>
          <w:szCs w:val="40"/>
          <w:lang w:val="en-GB"/>
        </w:rPr>
        <w:tab/>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It prints the number of lines,words,and bytes in a file.</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3067050" cy="1419225"/>
            <wp:effectExtent l="0" t="0" r="1143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4"/>
                    <a:stretch>
                      <a:fillRect/>
                    </a:stretch>
                  </pic:blipFill>
                  <pic:spPr>
                    <a:xfrm>
                      <a:off x="0" y="0"/>
                      <a:ext cx="3067050" cy="1419225"/>
                    </a:xfrm>
                    <a:prstGeom prst="rect">
                      <a:avLst/>
                    </a:prstGeom>
                    <a:noFill/>
                    <a:ln>
                      <a:noFill/>
                    </a:ln>
                  </pic:spPr>
                </pic:pic>
              </a:graphicData>
            </a:graphic>
          </wp:inline>
        </w:drawing>
      </w:r>
    </w:p>
    <w:p/>
    <w:p/>
    <w:p>
      <w:pPr>
        <w:rPr>
          <w:rFonts w:hint="default"/>
          <w:lang w:val="en-GB"/>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28.sort</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EIt is used to sort a given file in a particular order(either according to column or field or even by treating each character as a number and doing a numeric sort(sort -n f1))</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4943475" cy="112395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5"/>
                    <a:stretch>
                      <a:fillRect/>
                    </a:stretch>
                  </pic:blipFill>
                  <pic:spPr>
                    <a:xfrm>
                      <a:off x="0" y="0"/>
                      <a:ext cx="4943475" cy="1123950"/>
                    </a:xfrm>
                    <a:prstGeom prst="rect">
                      <a:avLst/>
                    </a:prstGeom>
                    <a:noFill/>
                    <a:ln>
                      <a:noFill/>
                    </a:ln>
                  </pic:spPr>
                </pic:pic>
              </a:graphicData>
            </a:graphic>
          </wp:inline>
        </w:drawing>
      </w:r>
    </w:p>
    <w:p>
      <w:r>
        <w:drawing>
          <wp:inline distT="0" distB="0" distL="114300" distR="114300">
            <wp:extent cx="4324350" cy="110490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6"/>
                    <a:stretch>
                      <a:fillRect/>
                    </a:stretch>
                  </pic:blipFill>
                  <pic:spPr>
                    <a:xfrm>
                      <a:off x="0" y="0"/>
                      <a:ext cx="4324350" cy="1104900"/>
                    </a:xfrm>
                    <a:prstGeom prst="rect">
                      <a:avLst/>
                    </a:prstGeom>
                    <a:noFill/>
                    <a:ln>
                      <a:noFill/>
                    </a:ln>
                  </pic:spPr>
                </pic:pic>
              </a:graphicData>
            </a:graphic>
          </wp:inline>
        </w:drawing>
      </w:r>
    </w:p>
    <w:p>
      <w:pPr>
        <w:rPr>
          <w:rFonts w:hint="default"/>
          <w:lang w:val="en-GB"/>
        </w:rPr>
      </w:pPr>
    </w:p>
    <w:p>
      <w:pPr>
        <w:rPr>
          <w:rFonts w:hint="default"/>
          <w:lang w:val="en-GB"/>
        </w:rPr>
      </w:pPr>
    </w:p>
    <w:p>
      <w:pPr>
        <w:rPr>
          <w:rFonts w:hint="default"/>
          <w:lang w:val="en-GB"/>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29.cut</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It is basically used to print that part of the table that we want,like a specific column or a specific field.</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5172075" cy="1076325"/>
            <wp:effectExtent l="0" t="0" r="952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7"/>
                    <a:stretch>
                      <a:fillRect/>
                    </a:stretch>
                  </pic:blipFill>
                  <pic:spPr>
                    <a:xfrm>
                      <a:off x="0" y="0"/>
                      <a:ext cx="5172075" cy="1076325"/>
                    </a:xfrm>
                    <a:prstGeom prst="rect">
                      <a:avLst/>
                    </a:prstGeom>
                    <a:noFill/>
                    <a:ln>
                      <a:noFill/>
                    </a:ln>
                  </pic:spPr>
                </pic:pic>
              </a:graphicData>
            </a:graphic>
          </wp:inline>
        </w:drawing>
      </w:r>
    </w:p>
    <w:p>
      <w:pPr>
        <w:rPr>
          <w:rFonts w:hint="default"/>
          <w:lang w:val="en-GB"/>
        </w:rPr>
      </w:pPr>
      <w:r>
        <w:rPr>
          <w:rFonts w:hint="default"/>
          <w:lang w:val="en-GB"/>
        </w:rPr>
        <w:t>-d for delimiter and -f for mentioning the fields(Student name in this case).</w:t>
      </w:r>
    </w:p>
    <w:p>
      <w:pPr>
        <w:rPr>
          <w:rFonts w:hint="default"/>
          <w:lang w:val="en-GB"/>
        </w:rPr>
      </w:pPr>
    </w:p>
    <w:p>
      <w:pPr>
        <w:rPr>
          <w:rFonts w:hint="default"/>
          <w:lang w:val="en-GB"/>
        </w:rPr>
      </w:pPr>
    </w:p>
    <w:p>
      <w:pPr>
        <w:numPr>
          <w:ilvl w:val="0"/>
          <w:numId w:val="13"/>
        </w:num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grep</w:t>
      </w:r>
    </w:p>
    <w:p>
      <w:pPr>
        <w:numPr>
          <w:ilvl w:val="0"/>
          <w:numId w:val="0"/>
        </w:num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It is like the where keywords in MySQl.We can use this command to search for certain records that meets a specific condition.</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5272405" cy="1347470"/>
            <wp:effectExtent l="0" t="0" r="63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8"/>
                    <a:stretch>
                      <a:fillRect/>
                    </a:stretch>
                  </pic:blipFill>
                  <pic:spPr>
                    <a:xfrm>
                      <a:off x="0" y="0"/>
                      <a:ext cx="5272405" cy="1347470"/>
                    </a:xfrm>
                    <a:prstGeom prst="rect">
                      <a:avLst/>
                    </a:prstGeom>
                    <a:noFill/>
                    <a:ln>
                      <a:noFill/>
                    </a:ln>
                  </pic:spPr>
                </pic:pic>
              </a:graphicData>
            </a:graphic>
          </wp:inline>
        </w:drawing>
      </w:r>
    </w:p>
    <w:p/>
    <w:p>
      <w:r>
        <w:drawing>
          <wp:inline distT="0" distB="0" distL="114300" distR="114300">
            <wp:extent cx="5273040" cy="8451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9"/>
                    <a:stretch>
                      <a:fillRect/>
                    </a:stretch>
                  </pic:blipFill>
                  <pic:spPr>
                    <a:xfrm>
                      <a:off x="0" y="0"/>
                      <a:ext cx="5273040" cy="845185"/>
                    </a:xfrm>
                    <a:prstGeom prst="rect">
                      <a:avLst/>
                    </a:prstGeom>
                    <a:noFill/>
                    <a:ln>
                      <a:noFill/>
                    </a:ln>
                  </pic:spPr>
                </pic:pic>
              </a:graphicData>
            </a:graphic>
          </wp:inline>
        </w:drawing>
      </w:r>
    </w:p>
    <w:p>
      <w:pPr>
        <w:rPr>
          <w:rFonts w:hint="default"/>
          <w:lang w:val="en-GB"/>
        </w:rPr>
      </w:pPr>
      <w:r>
        <w:rPr>
          <w:rFonts w:hint="default"/>
          <w:lang w:val="en-GB"/>
        </w:rPr>
        <w:t>-i for insensitive case search</w:t>
      </w:r>
    </w:p>
    <w:p>
      <w:r>
        <w:drawing>
          <wp:inline distT="0" distB="0" distL="114300" distR="114300">
            <wp:extent cx="5270500" cy="104521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0"/>
                    <a:stretch>
                      <a:fillRect/>
                    </a:stretch>
                  </pic:blipFill>
                  <pic:spPr>
                    <a:xfrm>
                      <a:off x="0" y="0"/>
                      <a:ext cx="5270500" cy="1045210"/>
                    </a:xfrm>
                    <a:prstGeom prst="rect">
                      <a:avLst/>
                    </a:prstGeom>
                    <a:noFill/>
                    <a:ln>
                      <a:noFill/>
                    </a:ln>
                  </pic:spPr>
                </pic:pic>
              </a:graphicData>
            </a:graphic>
          </wp:inline>
        </w:drawing>
      </w:r>
    </w:p>
    <w:p>
      <w:pPr>
        <w:rPr>
          <w:rFonts w:hint="default"/>
          <w:lang w:val="en-GB"/>
        </w:rPr>
      </w:pPr>
      <w:r>
        <w:rPr>
          <w:rFonts w:hint="default"/>
          <w:lang w:val="en-GB"/>
        </w:rPr>
        <w:t>-v for giving the records not containg the search keyword.</w:t>
      </w:r>
    </w:p>
    <w:p>
      <w:pPr>
        <w:rPr>
          <w:rFonts w:hint="default"/>
          <w:lang w:val="en-GB"/>
        </w:rPr>
      </w:pPr>
    </w:p>
    <w:p>
      <w:pPr>
        <w:rPr>
          <w:rFonts w:hint="default"/>
          <w:lang w:val="en-GB"/>
        </w:rPr>
      </w:pPr>
    </w:p>
    <w:p>
      <w:pPr>
        <w:rPr>
          <w:rFonts w:hint="default"/>
          <w:lang w:val="en-GB"/>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31.awk</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The awk command programming language requires no compiling and allows the user to use variables, numeric functions, string functions, and logical operators.</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4648200" cy="962025"/>
            <wp:effectExtent l="0" t="0" r="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1"/>
                    <a:stretch>
                      <a:fillRect/>
                    </a:stretch>
                  </pic:blipFill>
                  <pic:spPr>
                    <a:xfrm>
                      <a:off x="0" y="0"/>
                      <a:ext cx="4648200" cy="962025"/>
                    </a:xfrm>
                    <a:prstGeom prst="rect">
                      <a:avLst/>
                    </a:prstGeom>
                    <a:noFill/>
                    <a:ln>
                      <a:noFill/>
                    </a:ln>
                  </pic:spPr>
                </pic:pic>
              </a:graphicData>
            </a:graphic>
          </wp:inline>
        </w:drawing>
      </w:r>
    </w:p>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br w:type="textWrapping"/>
      </w: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32.head</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It is used to print the records from the top of the file(lines).By default it prints the first 10 lines of the file.</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5270500" cy="21488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2"/>
                    <a:stretch>
                      <a:fillRect/>
                    </a:stretch>
                  </pic:blipFill>
                  <pic:spPr>
                    <a:xfrm>
                      <a:off x="0" y="0"/>
                      <a:ext cx="5270500" cy="2148840"/>
                    </a:xfrm>
                    <a:prstGeom prst="rect">
                      <a:avLst/>
                    </a:prstGeom>
                    <a:noFill/>
                    <a:ln>
                      <a:noFill/>
                    </a:ln>
                  </pic:spPr>
                </pic:pic>
              </a:graphicData>
            </a:graphic>
          </wp:inline>
        </w:drawing>
      </w:r>
    </w:p>
    <w:p>
      <w:pPr>
        <w:rPr>
          <w:rFonts w:hint="default"/>
          <w:lang w:val="en-GB"/>
        </w:rPr>
      </w:pPr>
    </w:p>
    <w:p>
      <w:pPr>
        <w:rPr>
          <w:rFonts w:hint="default"/>
          <w:lang w:val="en-GB"/>
        </w:rPr>
      </w:pPr>
    </w:p>
    <w:p>
      <w:pPr>
        <w:rPr>
          <w:rFonts w:hint="default" w:ascii="Bahnschrift" w:hAnsi="Bahnschrift" w:cs="Bahnschrift"/>
          <w:b/>
          <w:bCs/>
          <w:color w:val="181717" w:themeColor="background2" w:themeShade="1A"/>
          <w:sz w:val="40"/>
          <w:szCs w:val="40"/>
          <w:lang w:val="en-GB"/>
        </w:rPr>
      </w:pPr>
    </w:p>
    <w:p>
      <w:pPr>
        <w:rPr>
          <w:rFonts w:hint="default" w:ascii="Bahnschrift" w:hAnsi="Bahnschrift" w:cs="Bahnschrift"/>
          <w:b/>
          <w:bCs/>
          <w:color w:val="181717" w:themeColor="background2" w:themeShade="1A"/>
          <w:sz w:val="40"/>
          <w:szCs w:val="40"/>
          <w:lang w:val="en-GB"/>
        </w:rPr>
      </w:pPr>
    </w:p>
    <w:p>
      <w:pPr>
        <w:rPr>
          <w:rFonts w:hint="default" w:ascii="Bahnschrift" w:hAnsi="Bahnschrift" w:cs="Bahnschrift"/>
          <w:b/>
          <w:bCs/>
          <w:color w:val="181717" w:themeColor="background2" w:themeShade="1A"/>
          <w:sz w:val="40"/>
          <w:szCs w:val="40"/>
          <w:lang w:val="en-GB"/>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33.pg</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pg displays a text file, pausing after each "page" (the height of the </w:t>
      </w:r>
      <w:r>
        <w:rPr>
          <w:rFonts w:hint="default" w:ascii="Bahnschrift" w:hAnsi="Bahnschrift" w:cs="Bahnschrift"/>
          <w:b w:val="0"/>
          <w:bCs w:val="0"/>
          <w:color w:val="181717" w:themeColor="background2" w:themeShade="1A"/>
          <w:sz w:val="36"/>
          <w:szCs w:val="36"/>
          <w:lang w:val="en-GB"/>
        </w:rPr>
        <w:fldChar w:fldCharType="begin"/>
      </w:r>
      <w:r>
        <w:rPr>
          <w:rFonts w:hint="default" w:ascii="Bahnschrift" w:hAnsi="Bahnschrift" w:cs="Bahnschrift"/>
          <w:b w:val="0"/>
          <w:bCs w:val="0"/>
          <w:color w:val="181717" w:themeColor="background2" w:themeShade="1A"/>
          <w:sz w:val="36"/>
          <w:szCs w:val="36"/>
          <w:lang w:val="en-GB"/>
        </w:rPr>
        <w:instrText xml:space="preserve"> HYPERLINK "https://www.computerhope.com/jargon/t/terminal.htm" </w:instrText>
      </w:r>
      <w:r>
        <w:rPr>
          <w:rFonts w:hint="default" w:ascii="Bahnschrift" w:hAnsi="Bahnschrift" w:cs="Bahnschrift"/>
          <w:b w:val="0"/>
          <w:bCs w:val="0"/>
          <w:color w:val="181717" w:themeColor="background2" w:themeShade="1A"/>
          <w:sz w:val="36"/>
          <w:szCs w:val="36"/>
          <w:lang w:val="en-GB"/>
        </w:rPr>
        <w:fldChar w:fldCharType="separate"/>
      </w:r>
      <w:r>
        <w:rPr>
          <w:rFonts w:hint="default" w:ascii="Bahnschrift" w:hAnsi="Bahnschrift" w:cs="Bahnschrift"/>
          <w:b w:val="0"/>
          <w:bCs w:val="0"/>
          <w:color w:val="181717" w:themeColor="background2" w:themeShade="1A"/>
          <w:sz w:val="36"/>
          <w:szCs w:val="36"/>
          <w:lang w:val="en-GB"/>
        </w:rPr>
        <w:t>terminal</w:t>
      </w:r>
      <w:r>
        <w:rPr>
          <w:rFonts w:hint="default" w:ascii="Bahnschrift" w:hAnsi="Bahnschrift" w:cs="Bahnschrift"/>
          <w:b w:val="0"/>
          <w:bCs w:val="0"/>
          <w:color w:val="181717" w:themeColor="background2" w:themeShade="1A"/>
          <w:sz w:val="36"/>
          <w:szCs w:val="36"/>
          <w:lang w:val="en-GB"/>
        </w:rPr>
        <w:fldChar w:fldCharType="end"/>
      </w:r>
      <w:r>
        <w:rPr>
          <w:rFonts w:hint="default" w:ascii="Bahnschrift" w:hAnsi="Bahnschrift" w:cs="Bahnschrift"/>
          <w:b w:val="0"/>
          <w:bCs w:val="0"/>
          <w:color w:val="181717" w:themeColor="background2" w:themeShade="1A"/>
          <w:sz w:val="36"/>
          <w:szCs w:val="36"/>
          <w:lang w:val="en-GB"/>
        </w:rPr>
        <w:t> screen). After each page, a </w:t>
      </w:r>
      <w:r>
        <w:rPr>
          <w:rFonts w:hint="default" w:ascii="Bahnschrift" w:hAnsi="Bahnschrift" w:cs="Bahnschrift"/>
          <w:b w:val="0"/>
          <w:bCs w:val="0"/>
          <w:color w:val="181717" w:themeColor="background2" w:themeShade="1A"/>
          <w:sz w:val="36"/>
          <w:szCs w:val="36"/>
          <w:lang w:val="en-GB"/>
        </w:rPr>
        <w:fldChar w:fldCharType="begin"/>
      </w:r>
      <w:r>
        <w:rPr>
          <w:rFonts w:hint="default" w:ascii="Bahnschrift" w:hAnsi="Bahnschrift" w:cs="Bahnschrift"/>
          <w:b w:val="0"/>
          <w:bCs w:val="0"/>
          <w:color w:val="181717" w:themeColor="background2" w:themeShade="1A"/>
          <w:sz w:val="36"/>
          <w:szCs w:val="36"/>
          <w:lang w:val="en-GB"/>
        </w:rPr>
        <w:instrText xml:space="preserve"> HYPERLINK "https://www.computerhope.com/jargon/p/prompt.htm" </w:instrText>
      </w:r>
      <w:r>
        <w:rPr>
          <w:rFonts w:hint="default" w:ascii="Bahnschrift" w:hAnsi="Bahnschrift" w:cs="Bahnschrift"/>
          <w:b w:val="0"/>
          <w:bCs w:val="0"/>
          <w:color w:val="181717" w:themeColor="background2" w:themeShade="1A"/>
          <w:sz w:val="36"/>
          <w:szCs w:val="36"/>
          <w:lang w:val="en-GB"/>
        </w:rPr>
        <w:fldChar w:fldCharType="separate"/>
      </w:r>
      <w:r>
        <w:rPr>
          <w:rFonts w:hint="default" w:ascii="Bahnschrift" w:hAnsi="Bahnschrift" w:cs="Bahnschrift"/>
          <w:b w:val="0"/>
          <w:bCs w:val="0"/>
          <w:color w:val="181717" w:themeColor="background2" w:themeShade="1A"/>
          <w:sz w:val="36"/>
          <w:szCs w:val="36"/>
          <w:lang w:val="en-GB"/>
        </w:rPr>
        <w:t>prompt</w:t>
      </w:r>
      <w:r>
        <w:rPr>
          <w:rFonts w:hint="default" w:ascii="Bahnschrift" w:hAnsi="Bahnschrift" w:cs="Bahnschrift"/>
          <w:b w:val="0"/>
          <w:bCs w:val="0"/>
          <w:color w:val="181717" w:themeColor="background2" w:themeShade="1A"/>
          <w:sz w:val="36"/>
          <w:szCs w:val="36"/>
          <w:lang w:val="en-GB"/>
        </w:rPr>
        <w:fldChar w:fldCharType="end"/>
      </w:r>
      <w:r>
        <w:rPr>
          <w:rFonts w:hint="default" w:ascii="Bahnschrift" w:hAnsi="Bahnschrift" w:cs="Bahnschrift"/>
          <w:b w:val="0"/>
          <w:bCs w:val="0"/>
          <w:color w:val="181717" w:themeColor="background2" w:themeShade="1A"/>
          <w:sz w:val="36"/>
          <w:szCs w:val="36"/>
          <w:lang w:val="en-GB"/>
        </w:rPr>
        <w:t> is displayed. The user may then either press the </w:t>
      </w:r>
      <w:r>
        <w:rPr>
          <w:rFonts w:hint="default" w:ascii="Bahnschrift" w:hAnsi="Bahnschrift" w:cs="Bahnschrift"/>
          <w:b w:val="0"/>
          <w:bCs w:val="0"/>
          <w:color w:val="181717" w:themeColor="background2" w:themeShade="1A"/>
          <w:sz w:val="36"/>
          <w:szCs w:val="36"/>
          <w:lang w:val="en-GB"/>
        </w:rPr>
        <w:fldChar w:fldCharType="begin"/>
      </w:r>
      <w:r>
        <w:rPr>
          <w:rFonts w:hint="default" w:ascii="Bahnschrift" w:hAnsi="Bahnschrift" w:cs="Bahnschrift"/>
          <w:b w:val="0"/>
          <w:bCs w:val="0"/>
          <w:color w:val="181717" w:themeColor="background2" w:themeShade="1A"/>
          <w:sz w:val="36"/>
          <w:szCs w:val="36"/>
          <w:lang w:val="en-GB"/>
        </w:rPr>
        <w:instrText xml:space="preserve"> HYPERLINK "https://www.computerhope.com/jargon/n/newline.htm" </w:instrText>
      </w:r>
      <w:r>
        <w:rPr>
          <w:rFonts w:hint="default" w:ascii="Bahnschrift" w:hAnsi="Bahnschrift" w:cs="Bahnschrift"/>
          <w:b w:val="0"/>
          <w:bCs w:val="0"/>
          <w:color w:val="181717" w:themeColor="background2" w:themeShade="1A"/>
          <w:sz w:val="36"/>
          <w:szCs w:val="36"/>
          <w:lang w:val="en-GB"/>
        </w:rPr>
        <w:fldChar w:fldCharType="separate"/>
      </w:r>
      <w:r>
        <w:rPr>
          <w:rFonts w:hint="default" w:ascii="Bahnschrift" w:hAnsi="Bahnschrift" w:cs="Bahnschrift"/>
          <w:b w:val="0"/>
          <w:bCs w:val="0"/>
          <w:color w:val="181717" w:themeColor="background2" w:themeShade="1A"/>
          <w:sz w:val="36"/>
          <w:szCs w:val="36"/>
          <w:lang w:val="en-GB"/>
        </w:rPr>
        <w:t>newline</w:t>
      </w:r>
      <w:r>
        <w:rPr>
          <w:rFonts w:hint="default" w:ascii="Bahnschrift" w:hAnsi="Bahnschrift" w:cs="Bahnschrift"/>
          <w:b w:val="0"/>
          <w:bCs w:val="0"/>
          <w:color w:val="181717" w:themeColor="background2" w:themeShade="1A"/>
          <w:sz w:val="36"/>
          <w:szCs w:val="36"/>
          <w:lang w:val="en-GB"/>
        </w:rPr>
        <w:fldChar w:fldCharType="end"/>
      </w:r>
      <w:r>
        <w:rPr>
          <w:rFonts w:hint="default" w:ascii="Bahnschrift" w:hAnsi="Bahnschrift" w:cs="Bahnschrift"/>
          <w:b w:val="0"/>
          <w:bCs w:val="0"/>
          <w:color w:val="181717" w:themeColor="background2" w:themeShade="1A"/>
          <w:sz w:val="36"/>
          <w:szCs w:val="36"/>
          <w:lang w:val="en-GB"/>
        </w:rPr>
        <w:t> key to view the next page or one of the keys described below.</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pPr>
        <w:pStyle w:val="47"/>
        <w:keepNext w:val="0"/>
        <w:keepLines w:val="0"/>
        <w:widowControl/>
        <w:suppressLineNumbers w:val="0"/>
        <w:pBdr>
          <w:top w:val="single" w:color="005CB9" w:sz="4" w:space="10"/>
          <w:left w:val="single" w:color="005CB9" w:sz="4" w:space="10"/>
          <w:bottom w:val="single" w:color="005CB9" w:sz="4" w:space="10"/>
          <w:right w:val="single" w:color="005CB9" w:sz="4" w:space="10"/>
        </w:pBdr>
        <w:shd w:val="clear" w:fill="F1F5F9"/>
        <w:spacing w:before="0" w:beforeAutospacing="0" w:after="420" w:afterAutospacing="0" w:line="357" w:lineRule="atLeast"/>
        <w:ind w:left="0" w:right="0" w:firstLine="0"/>
        <w:rPr>
          <w:rFonts w:hint="default" w:ascii="monospace" w:hAnsi="monospace" w:eastAsia="monospace" w:cs="monospace"/>
          <w:i w:val="0"/>
          <w:iCs w:val="0"/>
          <w:caps w:val="0"/>
          <w:color w:val="454545"/>
          <w:spacing w:val="0"/>
          <w:sz w:val="24"/>
          <w:szCs w:val="24"/>
          <w:bdr w:val="single" w:color="005CB9" w:sz="4" w:space="0"/>
          <w:shd w:val="clear" w:fill="F1F5F9"/>
        </w:rPr>
      </w:pPr>
      <w:r>
        <w:rPr>
          <w:rFonts w:hint="default" w:ascii="monospace" w:hAnsi="monospace" w:eastAsia="monospace" w:cs="monospace"/>
          <w:i w:val="0"/>
          <w:iCs w:val="0"/>
          <w:caps w:val="0"/>
          <w:color w:val="454545"/>
          <w:spacing w:val="0"/>
          <w:sz w:val="24"/>
          <w:szCs w:val="24"/>
          <w:bdr w:val="single" w:color="005CB9" w:sz="4" w:space="0"/>
          <w:shd w:val="clear" w:fill="F1F5F9"/>
        </w:rPr>
        <w:t>pg myfile.txt</w:t>
      </w:r>
    </w:p>
    <w:p>
      <w:pPr>
        <w:pStyle w:val="47"/>
        <w:keepNext w:val="0"/>
        <w:keepLines w:val="0"/>
        <w:widowControl/>
        <w:suppressLineNumbers w:val="0"/>
        <w:pBdr>
          <w:top w:val="single" w:color="005CB9" w:sz="4" w:space="10"/>
          <w:left w:val="single" w:color="005CB9" w:sz="4" w:space="10"/>
          <w:bottom w:val="single" w:color="005CB9" w:sz="4" w:space="10"/>
          <w:right w:val="single" w:color="005CB9" w:sz="4" w:space="10"/>
        </w:pBdr>
        <w:shd w:val="clear" w:fill="F1F5F9"/>
        <w:spacing w:before="0" w:beforeAutospacing="0" w:after="420" w:afterAutospacing="0" w:line="357" w:lineRule="atLeast"/>
        <w:ind w:left="0" w:right="0" w:firstLine="0"/>
        <w:rPr>
          <w:rFonts w:hint="default" w:ascii="monospace" w:hAnsi="monospace" w:eastAsia="monospace" w:cs="monospace"/>
          <w:i w:val="0"/>
          <w:iCs w:val="0"/>
          <w:caps w:val="0"/>
          <w:color w:val="454545"/>
          <w:spacing w:val="0"/>
          <w:sz w:val="24"/>
          <w:szCs w:val="24"/>
          <w:bdr w:val="single" w:color="005CB9" w:sz="4" w:space="0"/>
          <w:shd w:val="clear" w:fill="F1F5F9"/>
        </w:rPr>
      </w:pPr>
      <w:r>
        <w:rPr>
          <w:rFonts w:hint="default" w:ascii="monospace" w:hAnsi="monospace" w:eastAsia="monospace"/>
          <w:i w:val="0"/>
          <w:iCs w:val="0"/>
          <w:caps w:val="0"/>
          <w:color w:val="454545"/>
          <w:spacing w:val="0"/>
          <w:sz w:val="24"/>
          <w:szCs w:val="24"/>
          <w:bdr w:val="single" w:color="005CB9" w:sz="4" w:space="0"/>
          <w:shd w:val="clear" w:fill="F1F5F9"/>
        </w:rPr>
        <w:t>Displays the first screenful of the contents of text file myfile.txt, and a prompt (":"). Pressing the Return key displays the next page, or any of the command listed above may be entered to otherwise navigate the file.</w:t>
      </w:r>
    </w:p>
    <w:p>
      <w:pPr>
        <w:rPr>
          <w:rFonts w:hint="default" w:ascii="Bahnschrift" w:hAnsi="Bahnschrift" w:cs="Bahnschrift"/>
          <w:b w:val="0"/>
          <w:bCs w:val="0"/>
          <w:color w:val="181717" w:themeColor="background2" w:themeShade="1A"/>
          <w:sz w:val="36"/>
          <w:szCs w:val="36"/>
          <w:lang w:val="en-GB"/>
        </w:rPr>
      </w:pPr>
      <w:r>
        <w:rPr>
          <w:rFonts w:hint="default" w:ascii="Bahnschrift" w:hAnsi="Bahnschrift" w:cs="Bahnschrift"/>
          <w:b w:val="0"/>
          <w:bCs w:val="0"/>
          <w:color w:val="181717" w:themeColor="background2" w:themeShade="1A"/>
          <w:sz w:val="36"/>
          <w:szCs w:val="36"/>
          <w:lang w:val="en-GB"/>
        </w:rPr>
        <w:t>Online Linux Command Line did not have pg command.</w:t>
      </w:r>
    </w:p>
    <w:p>
      <w:pPr>
        <w:rPr>
          <w:rFonts w:hint="default" w:ascii="Bahnschrift" w:hAnsi="Bahnschrift" w:cs="Bahnschrift"/>
          <w:b w:val="0"/>
          <w:bCs w:val="0"/>
          <w:color w:val="181717" w:themeColor="background2" w:themeShade="1A"/>
          <w:sz w:val="36"/>
          <w:szCs w:val="36"/>
          <w:lang w:val="en-GB"/>
        </w:rPr>
      </w:pP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34.more</w:t>
      </w:r>
    </w:p>
    <w:p>
      <w:pPr>
        <w:rPr>
          <w:rFonts w:hint="default" w:ascii="Bahnschrift" w:hAnsi="Bahnschrift" w:cs="Bahnschrift"/>
          <w:b w:val="0"/>
          <w:bCs w:val="0"/>
          <w:color w:val="181717" w:themeColor="background2" w:themeShade="1A"/>
          <w:sz w:val="36"/>
          <w:szCs w:val="36"/>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The more command reads files and displays the text one screen at a time.It has got various options for viewing a file.</w:t>
      </w:r>
    </w:p>
    <w:p>
      <w:pPr>
        <w:rPr>
          <w:rFonts w:hint="default"/>
          <w:lang w:val="en-GB"/>
        </w:rPr>
      </w:pP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4213860" cy="17449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3"/>
                    <a:stretch>
                      <a:fillRect/>
                    </a:stretch>
                  </pic:blipFill>
                  <pic:spPr>
                    <a:xfrm>
                      <a:off x="0" y="0"/>
                      <a:ext cx="4213860" cy="1744980"/>
                    </a:xfrm>
                    <a:prstGeom prst="rect">
                      <a:avLst/>
                    </a:prstGeom>
                    <a:noFill/>
                    <a:ln>
                      <a:noFill/>
                    </a:ln>
                  </pic:spPr>
                </pic:pic>
              </a:graphicData>
            </a:graphic>
          </wp:inline>
        </w:drawing>
      </w:r>
    </w:p>
    <w:p>
      <w:pPr>
        <w:rPr>
          <w:rFonts w:hint="default"/>
          <w:lang w:val="en-GB"/>
        </w:rPr>
      </w:pPr>
      <w:r>
        <w:rPr>
          <w:rFonts w:hint="default"/>
          <w:lang w:val="en-GB"/>
        </w:rPr>
        <w:t>Upon more -p records,the screen automatically moves up and displays the file on a fresh screen.</w:t>
      </w:r>
    </w:p>
    <w:p/>
    <w:p>
      <w:pPr>
        <w:rPr>
          <w:rFonts w:hint="default"/>
          <w:lang w:val="en-GB"/>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35.tail</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This command is used to display the lines from the end of the file.By default it prints the last 10 lines of the file.</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5270500" cy="217170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4"/>
                    <a:stretch>
                      <a:fillRect/>
                    </a:stretch>
                  </pic:blipFill>
                  <pic:spPr>
                    <a:xfrm>
                      <a:off x="0" y="0"/>
                      <a:ext cx="5270500" cy="2171700"/>
                    </a:xfrm>
                    <a:prstGeom prst="rect">
                      <a:avLst/>
                    </a:prstGeom>
                    <a:noFill/>
                    <a:ln>
                      <a:noFill/>
                    </a:ln>
                  </pic:spPr>
                </pic:pic>
              </a:graphicData>
            </a:graphic>
          </wp:inline>
        </w:drawing>
      </w:r>
    </w:p>
    <w:p/>
    <w:p/>
    <w:p/>
    <w:p/>
    <w:p>
      <w:pPr>
        <w:rPr>
          <w:rFonts w:hint="default"/>
          <w:lang w:val="en-GB"/>
        </w:rPr>
      </w:pPr>
    </w:p>
    <w:p>
      <w:pPr>
        <w:rPr>
          <w:rFonts w:hint="default"/>
          <w:lang w:val="en-GB"/>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36.pipe(|)</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This is a symbol that is very important for IPC(Inter Process Communication),basically towards the left of this | is inputs and towards the right of this pipe is where the input is feeded.</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5273040" cy="2606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5"/>
                    <a:stretch>
                      <a:fillRect/>
                    </a:stretch>
                  </pic:blipFill>
                  <pic:spPr>
                    <a:xfrm>
                      <a:off x="0" y="0"/>
                      <a:ext cx="5273040" cy="2606040"/>
                    </a:xfrm>
                    <a:prstGeom prst="rect">
                      <a:avLst/>
                    </a:prstGeom>
                    <a:noFill/>
                    <a:ln>
                      <a:noFill/>
                    </a:ln>
                  </pic:spPr>
                </pic:pic>
              </a:graphicData>
            </a:graphic>
          </wp:inline>
        </w:drawing>
      </w:r>
    </w:p>
    <w:p>
      <w:pPr>
        <w:rPr>
          <w:rFonts w:hint="default"/>
          <w:lang w:val="en-GB"/>
        </w:rPr>
      </w:pPr>
      <w:r>
        <w:rPr>
          <w:rFonts w:hint="default"/>
          <w:lang w:val="en-GB"/>
        </w:rPr>
        <w:t>How the head can be used as input to the cat using | symbol.</w:t>
      </w:r>
    </w:p>
    <w:p>
      <w:pPr>
        <w:rPr>
          <w:rFonts w:hint="default"/>
          <w:lang w:val="en-GB"/>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37.tee</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It is a command that allows for one input and 2 sided output just like in a T.By default,one of the outputs gets redirected towards the screen.It can be used to both display and be saved in a file.</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5272405" cy="301752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6"/>
                    <a:stretch>
                      <a:fillRect/>
                    </a:stretch>
                  </pic:blipFill>
                  <pic:spPr>
                    <a:xfrm>
                      <a:off x="0" y="0"/>
                      <a:ext cx="5272405" cy="3017520"/>
                    </a:xfrm>
                    <a:prstGeom prst="rect">
                      <a:avLst/>
                    </a:prstGeom>
                    <a:noFill/>
                    <a:ln>
                      <a:noFill/>
                    </a:ln>
                  </pic:spPr>
                </pic:pic>
              </a:graphicData>
            </a:graphic>
          </wp:inline>
        </w:drawing>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lang w:val="en-GB"/>
        </w:rPr>
        <w:t>It gives the commands a dual advantage.</w:t>
      </w: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38.ps</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This command is used to give a snapshot of the current processes.</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5114925" cy="3609975"/>
            <wp:effectExtent l="0" t="0" r="571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7"/>
                    <a:stretch>
                      <a:fillRect/>
                    </a:stretch>
                  </pic:blipFill>
                  <pic:spPr>
                    <a:xfrm>
                      <a:off x="0" y="0"/>
                      <a:ext cx="5114925" cy="3609975"/>
                    </a:xfrm>
                    <a:prstGeom prst="rect">
                      <a:avLst/>
                    </a:prstGeom>
                    <a:noFill/>
                    <a:ln>
                      <a:noFill/>
                    </a:ln>
                  </pic:spPr>
                </pic:pic>
              </a:graphicData>
            </a:graphic>
          </wp:inline>
        </w:drawing>
      </w:r>
    </w:p>
    <w:p/>
    <w:p>
      <w:pPr>
        <w:rPr>
          <w:rFonts w:hint="default"/>
          <w:lang w:val="en-GB"/>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39.kill</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 xml:space="preserve"> It is used to kill or terminate a process by using the command line.</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2619375" cy="742950"/>
            <wp:effectExtent l="0" t="0" r="190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2619375" cy="742950"/>
                    </a:xfrm>
                    <a:prstGeom prst="rect">
                      <a:avLst/>
                    </a:prstGeom>
                    <a:noFill/>
                    <a:ln>
                      <a:noFill/>
                    </a:ln>
                  </pic:spPr>
                </pic:pic>
              </a:graphicData>
            </a:graphic>
          </wp:inline>
        </w:drawing>
      </w:r>
    </w:p>
    <w:p>
      <w:pPr>
        <w:rPr>
          <w:rFonts w:hint="default"/>
          <w:lang w:val="en-GB"/>
        </w:rPr>
      </w:pPr>
      <w:r>
        <w:rPr>
          <w:rFonts w:hint="default"/>
          <w:lang w:val="en-GB"/>
        </w:rPr>
        <w:t>Sends the signal with id 9 to kill a process with id 1212</w:t>
      </w: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40.nice</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The Nice command is used to prioritize the execution of processes. It allows users to control the priority levels of processes, determining how much system resources a particular process should receive.</w:t>
      </w:r>
    </w:p>
    <w:p>
      <w:pPr>
        <w:rPr>
          <w:rFonts w:hint="default" w:ascii="Bahnschrift" w:hAnsi="Bahnschrift" w:cs="Bahnschrift"/>
          <w:b w:val="0"/>
          <w:bCs w:val="0"/>
          <w:color w:val="181717" w:themeColor="background2" w:themeShade="1A"/>
          <w:sz w:val="36"/>
          <w:szCs w:val="36"/>
          <w:lang w:val="en-GB"/>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r>
        <w:rPr>
          <w:rFonts w:hint="default" w:ascii="Bahnschrift" w:hAnsi="Bahnschrift" w:cs="Bahnschrift"/>
          <w:b w:val="0"/>
          <w:bCs w:val="0"/>
          <w:color w:val="181717" w:themeColor="background2" w:themeShade="1A"/>
          <w:sz w:val="36"/>
          <w:szCs w:val="36"/>
          <w:lang w:val="en-GB"/>
        </w:rPr>
        <w:t>Priorities are between -20(lowest) and 19(highest)We can set the priority of a command like this,</w:t>
      </w:r>
    </w:p>
    <w:p>
      <w:r>
        <w:drawing>
          <wp:inline distT="0" distB="0" distL="114300" distR="114300">
            <wp:extent cx="3571875" cy="609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9"/>
                    <a:stretch>
                      <a:fillRect/>
                    </a:stretch>
                  </pic:blipFill>
                  <pic:spPr>
                    <a:xfrm>
                      <a:off x="0" y="0"/>
                      <a:ext cx="3571875" cy="609600"/>
                    </a:xfrm>
                    <a:prstGeom prst="rect">
                      <a:avLst/>
                    </a:prstGeom>
                    <a:noFill/>
                    <a:ln>
                      <a:noFill/>
                    </a:ln>
                  </pic:spPr>
                </pic:pic>
              </a:graphicData>
            </a:graphic>
          </wp:inline>
        </w:drawing>
      </w:r>
    </w:p>
    <w:p>
      <w:pPr>
        <w:rPr>
          <w:rFonts w:hint="default"/>
          <w:lang w:val="en-GB"/>
        </w:rPr>
      </w:pPr>
      <w:r>
        <w:rPr>
          <w:rFonts w:hint="default"/>
          <w:lang w:val="en-GB"/>
        </w:rPr>
        <w:t>It sets the highest priority to the command pwd</w:t>
      </w:r>
    </w:p>
    <w:p>
      <w:pPr>
        <w:rPr>
          <w:rFonts w:hint="default"/>
          <w:lang w:val="en-GB"/>
        </w:rPr>
      </w:pPr>
    </w:p>
    <w:p>
      <w:pPr>
        <w:rPr>
          <w:rFonts w:hint="default"/>
          <w:lang w:val="en-GB"/>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41.read</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It is used to read a data(number string or file) from the user.</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3981450" cy="1066800"/>
            <wp:effectExtent l="0" t="0" r="1143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0"/>
                    <a:stretch>
                      <a:fillRect/>
                    </a:stretch>
                  </pic:blipFill>
                  <pic:spPr>
                    <a:xfrm>
                      <a:off x="0" y="0"/>
                      <a:ext cx="3981450" cy="1066800"/>
                    </a:xfrm>
                    <a:prstGeom prst="rect">
                      <a:avLst/>
                    </a:prstGeom>
                    <a:noFill/>
                    <a:ln>
                      <a:noFill/>
                    </a:ln>
                  </pic:spPr>
                </pic:pic>
              </a:graphicData>
            </a:graphic>
          </wp:inline>
        </w:drawing>
      </w:r>
    </w:p>
    <w:p>
      <w:r>
        <w:drawing>
          <wp:inline distT="0" distB="0" distL="114300" distR="114300">
            <wp:extent cx="4391025" cy="1038225"/>
            <wp:effectExtent l="0" t="0" r="13335"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1"/>
                    <a:stretch>
                      <a:fillRect/>
                    </a:stretch>
                  </pic:blipFill>
                  <pic:spPr>
                    <a:xfrm>
                      <a:off x="0" y="0"/>
                      <a:ext cx="4391025" cy="1038225"/>
                    </a:xfrm>
                    <a:prstGeom prst="rect">
                      <a:avLst/>
                    </a:prstGeom>
                    <a:noFill/>
                    <a:ln>
                      <a:noFill/>
                    </a:ln>
                  </pic:spPr>
                </pic:pic>
              </a:graphicData>
            </a:graphic>
          </wp:inline>
        </w:drawing>
      </w:r>
    </w:p>
    <w:p/>
    <w:p>
      <w:pPr>
        <w:rPr>
          <w:rFonts w:hint="default"/>
          <w:lang w:val="en-GB"/>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42.echo</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It is used to print a variable or data on the screen.</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r>
        <w:drawing>
          <wp:inline distT="0" distB="0" distL="114300" distR="114300">
            <wp:extent cx="4743450" cy="819150"/>
            <wp:effectExtent l="0" t="0" r="1143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2"/>
                    <a:stretch>
                      <a:fillRect/>
                    </a:stretch>
                  </pic:blipFill>
                  <pic:spPr>
                    <a:xfrm>
                      <a:off x="0" y="0"/>
                      <a:ext cx="4743450" cy="819150"/>
                    </a:xfrm>
                    <a:prstGeom prst="rect">
                      <a:avLst/>
                    </a:prstGeom>
                    <a:noFill/>
                    <a:ln>
                      <a:noFill/>
                    </a:ln>
                  </pic:spPr>
                </pic:pic>
              </a:graphicData>
            </a:graphic>
          </wp:inline>
        </w:drawing>
      </w:r>
    </w:p>
    <w:p/>
    <w:p>
      <w:pPr>
        <w:rPr>
          <w:rFonts w:hint="default"/>
          <w:lang w:val="en-GB"/>
        </w:rPr>
      </w:pP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p>
    <w:p>
      <w:pPr>
        <w:rPr>
          <w:rFonts w:hint="default" w:ascii="Bahnschrift" w:hAnsi="Bahnschrift" w:cs="Bahnschrift"/>
          <w:b/>
          <w:bCs/>
          <w:color w:val="181717" w:themeColor="background2" w:themeShade="1A"/>
          <w:sz w:val="40"/>
          <w:szCs w:val="40"/>
          <w:lang w:val="en-GB"/>
        </w:rPr>
      </w:pPr>
      <w:r>
        <w:rPr>
          <w:rFonts w:hint="default" w:ascii="Bahnschrift" w:hAnsi="Bahnschrift" w:cs="Bahnschrift"/>
          <w:b/>
          <w:bCs/>
          <w:color w:val="181717" w:themeColor="background2" w:themeShade="1A"/>
          <w:sz w:val="40"/>
          <w:szCs w:val="40"/>
          <w:lang w:val="en-GB"/>
        </w:rPr>
        <w:t>43.I/O redirection</w:t>
      </w:r>
    </w:p>
    <w:p>
      <w:pPr>
        <w:rPr>
          <w:rFonts w:hint="default"/>
          <w:lang w:val="en-GB"/>
        </w:rPr>
      </w:pPr>
      <w:r>
        <w:rPr>
          <w:rFonts w:hint="default" w:ascii="Bahnschrift" w:hAnsi="Bahnschrift" w:cs="Bahnschrift"/>
          <w:b/>
          <w:bCs/>
          <w:color w:val="0070C0"/>
          <w:sz w:val="40"/>
          <w:szCs w:val="40"/>
          <w:lang w:val="en-GB"/>
        </w:rPr>
        <w:t>Description:</w:t>
      </w:r>
      <w:r>
        <w:rPr>
          <w:rFonts w:hint="default" w:ascii="Bahnschrift" w:hAnsi="Bahnschrift" w:cs="Bahnschrift"/>
          <w:b w:val="0"/>
          <w:bCs w:val="0"/>
          <w:color w:val="181717" w:themeColor="background2" w:themeShade="1A"/>
          <w:sz w:val="36"/>
          <w:szCs w:val="36"/>
          <w:lang w:val="en-GB"/>
        </w:rPr>
        <w:t>EIt is used to redirect the input and the output to specified files.By default,output is redirected towards the screen and input from the keyboard(handles both processes like files).</w:t>
      </w:r>
    </w:p>
    <w:p>
      <w:pP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pPr>
      <w:r>
        <w:rPr>
          <w:rFonts w:hint="default" w:ascii="Bahnschrift" w:hAnsi="Bahnschrift" w:cs="Bahnschrift"/>
          <w:b/>
          <w:bCs/>
          <w:color w:val="0070C0"/>
          <w:sz w:val="40"/>
          <w:szCs w:val="40"/>
          <w:lang w:val="en-GB"/>
          <w14:textFill>
            <w14:gradFill>
              <w14:gsLst>
                <w14:gs w14:pos="0">
                  <w14:srgbClr w14:val="E30000"/>
                </w14:gs>
                <w14:gs w14:pos="100000">
                  <w14:srgbClr w14:val="760303"/>
                </w14:gs>
              </w14:gsLst>
              <w14:lin w14:scaled="0"/>
            </w14:gradFill>
          </w14:textFill>
        </w:rPr>
        <w:t>Output</w:t>
      </w:r>
    </w:p>
    <w:p>
      <w:pPr>
        <w:rPr>
          <w:rFonts w:hint="default" w:ascii="Bahnschrift" w:hAnsi="Bahnschrift" w:cs="Bahnschrift"/>
          <w:b/>
          <w:bCs/>
          <w:color w:val="0070C0"/>
          <w:sz w:val="40"/>
          <w:szCs w:val="40"/>
          <w:lang w:val="en-GB"/>
        </w:rPr>
      </w:pPr>
      <w:r>
        <w:drawing>
          <wp:inline distT="0" distB="0" distL="114300" distR="114300">
            <wp:extent cx="4038600" cy="199072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53"/>
                    <a:stretch>
                      <a:fillRect/>
                    </a:stretch>
                  </pic:blipFill>
                  <pic:spPr>
                    <a:xfrm>
                      <a:off x="0" y="0"/>
                      <a:ext cx="4038600" cy="1990725"/>
                    </a:xfrm>
                    <a:prstGeom prst="rect">
                      <a:avLst/>
                    </a:prstGeom>
                    <a:noFill/>
                    <a:ln>
                      <a:noFill/>
                    </a:ln>
                  </pic:spPr>
                </pic:pic>
              </a:graphicData>
            </a:graphic>
          </wp:inline>
        </w:drawing>
      </w:r>
    </w:p>
    <w:p/>
    <w:p/>
    <w:p/>
    <w:p/>
    <w:p/>
    <w:p/>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doni MT">
    <w:panose1 w:val="02070603080606020203"/>
    <w:charset w:val="00"/>
    <w:family w:val="auto"/>
    <w:pitch w:val="default"/>
    <w:sig w:usb0="00000003" w:usb1="00000000" w:usb2="00000000" w:usb3="00000000" w:csb0="20000001" w:csb1="00000000"/>
  </w:font>
  <w:font w:name="Algerian">
    <w:panose1 w:val="04020705040A02060702"/>
    <w:charset w:val="00"/>
    <w:family w:val="auto"/>
    <w:pitch w:val="default"/>
    <w:sig w:usb0="00000003" w:usb1="00000000" w:usb2="00000000" w:usb3="00000000" w:csb0="20000001" w:csb1="00000000"/>
  </w:font>
  <w:font w:name="Bahnschrift">
    <w:panose1 w:val="020B0502040204020203"/>
    <w:charset w:val="00"/>
    <w:family w:val="auto"/>
    <w:pitch w:val="default"/>
    <w:sig w:usb0="A00002C7" w:usb1="00000002" w:usb2="00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3B7675"/>
    <w:multiLevelType w:val="singleLevel"/>
    <w:tmpl w:val="A43B7675"/>
    <w:lvl w:ilvl="0" w:tentative="0">
      <w:start w:val="2"/>
      <w:numFmt w:val="decimal"/>
      <w:lvlText w:val="%1."/>
      <w:lvlJc w:val="left"/>
      <w:pPr>
        <w:tabs>
          <w:tab w:val="left" w:pos="312"/>
        </w:tabs>
      </w:pPr>
    </w:lvl>
  </w:abstractNum>
  <w:abstractNum w:abstractNumId="1">
    <w:nsid w:val="AEFCA656"/>
    <w:multiLevelType w:val="singleLevel"/>
    <w:tmpl w:val="AEFCA656"/>
    <w:lvl w:ilvl="0" w:tentative="0">
      <w:start w:val="30"/>
      <w:numFmt w:val="decimal"/>
      <w:lvlText w:val="%1."/>
      <w:lvlJc w:val="left"/>
      <w:pPr>
        <w:tabs>
          <w:tab w:val="left" w:pos="312"/>
        </w:tabs>
      </w:pPr>
    </w:lvl>
  </w:abstractNum>
  <w:abstractNum w:abstractNumId="2">
    <w:nsid w:val="F1DAA537"/>
    <w:multiLevelType w:val="singleLevel"/>
    <w:tmpl w:val="F1DAA537"/>
    <w:lvl w:ilvl="0" w:tentative="0">
      <w:start w:val="12"/>
      <w:numFmt w:val="decimal"/>
      <w:lvlText w:val="%1."/>
      <w:lvlJc w:val="left"/>
      <w:pPr>
        <w:tabs>
          <w:tab w:val="left" w:pos="312"/>
        </w:tabs>
      </w:pPr>
    </w:lvl>
  </w:abstractNum>
  <w:abstractNum w:abstractNumId="3">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4">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5">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6">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7">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8">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9">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0">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1">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2">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2"/>
  </w:num>
  <w:num w:numId="2">
    <w:abstractNumId w:val="10"/>
  </w:num>
  <w:num w:numId="3">
    <w:abstractNumId w:val="9"/>
  </w:num>
  <w:num w:numId="4">
    <w:abstractNumId w:val="8"/>
  </w:num>
  <w:num w:numId="5">
    <w:abstractNumId w:val="7"/>
  </w:num>
  <w:num w:numId="6">
    <w:abstractNumId w:val="11"/>
  </w:num>
  <w:num w:numId="7">
    <w:abstractNumId w:val="6"/>
  </w:num>
  <w:num w:numId="8">
    <w:abstractNumId w:val="5"/>
  </w:num>
  <w:num w:numId="9">
    <w:abstractNumId w:val="4"/>
  </w:num>
  <w:num w:numId="10">
    <w:abstractNumId w:val="3"/>
  </w:num>
  <w:num w:numId="11">
    <w:abstractNumId w:val="0"/>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076D5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DC71A73"/>
    <w:rsid w:val="35076D5C"/>
    <w:rsid w:val="6B035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unhideWhenUsed="0" w:uiPriority="0" w:semiHidden="0" w:name="index 3"/>
    <w:lsdException w:qFormat="1"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qFormat="1"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qFormat="1" w:unhideWhenUsed="0" w:uiPriority="0" w:semiHidden="0" w:name="List 4"/>
    <w:lsdException w:unhideWhenUsed="0" w:uiPriority="0" w:semiHidden="0" w:name="List 5"/>
    <w:lsdException w:qFormat="1" w:unhideWhenUsed="0" w:uiPriority="0" w:semiHidden="0" w:name="List Bullet 2"/>
    <w:lsdException w:unhideWhenUsed="0" w:uiPriority="0" w:semiHidden="0" w:name="List Bullet 3"/>
    <w:lsdException w:qFormat="1"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unhideWhenUsed="0" w:uiPriority="0" w:semiHidden="0" w:name="Body Text Indent 2"/>
    <w:lsdException w:qFormat="1" w:unhideWhenUsed="0" w:uiPriority="0" w:semiHidden="0" w:name="Body Text Indent 3"/>
    <w:lsdException w:qFormat="1"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qFormat="1" w:unhideWhenUsed="0" w:uiPriority="0" w:semiHidden="0" w:name="HTML Acronym"/>
    <w:lsdException w:qFormat="1" w:unhideWhenUsed="0" w:uiPriority="0" w:semiHidden="0" w:name="HTML Address"/>
    <w:lsdException w:unhideWhenUsed="0" w:uiPriority="0" w:semiHidden="0" w:name="HTML Cite"/>
    <w:lsdException w:unhideWhenUsed="0" w:uiPriority="0" w:semiHidden="0" w:name="HTML Code"/>
    <w:lsdException w:qFormat="1" w:unhideWhenUsed="0" w:uiPriority="0" w:semiHidden="0" w:name="HTML Definition"/>
    <w:lsdException w:qFormat="1" w:unhideWhenUsed="0" w:uiPriority="0" w:semiHidden="0" w:name="HTML Keyboard"/>
    <w:lsdException w:unhideWhenUsed="0" w:uiPriority="0" w:semiHidden="0" w:name="HTML Preformatted"/>
    <w:lsdException w:unhideWhenUsed="0" w:uiPriority="0" w:semiHidden="0" w:name="HTML Sample"/>
    <w:lsdException w:qFormat="1" w:unhideWhenUsed="0" w:uiPriority="0" w:semiHidden="0" w:name="HTML Typewriter"/>
    <w:lsdException w:qFormat="1"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qFormat="1" w:unhideWhenUsed="0" w:uiPriority="67" w:semiHidden="0" w:name="Medium Grid 1"/>
    <w:lsdException w:qFormat="1"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Bodoni MT" w:hAnsi="Bodoni MT" w:cs="Bodoni MT" w:eastAsiaTheme="majorEastAsia"/>
      <w:sz w:val="36"/>
      <w:szCs w:val="36"/>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8">
    <w:name w:val="HTML Sample"/>
    <w:basedOn w:val="11"/>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uiPriority w:val="0"/>
  </w:style>
  <w:style w:type="paragraph" w:styleId="63">
    <w:name w:val="List"/>
    <w:basedOn w:val="1"/>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uiPriority w:val="0"/>
    <w:pPr>
      <w:numPr>
        <w:ilvl w:val="0"/>
        <w:numId w:val="5"/>
      </w:numPr>
    </w:pPr>
  </w:style>
  <w:style w:type="paragraph" w:styleId="73">
    <w:name w:val="List Continue"/>
    <w:basedOn w:val="1"/>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uiPriority w:val="0"/>
    <w:pPr>
      <w:spacing w:after="120"/>
      <w:ind w:left="1680" w:leftChars="800"/>
    </w:pPr>
  </w:style>
  <w:style w:type="paragraph" w:styleId="77">
    <w:name w:val="List Continue 5"/>
    <w:basedOn w:val="1"/>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uiPriority w:val="0"/>
    <w:pPr>
      <w:numPr>
        <w:ilvl w:val="0"/>
        <w:numId w:val="8"/>
      </w:numPr>
    </w:pPr>
  </w:style>
  <w:style w:type="paragraph" w:styleId="81">
    <w:name w:val="List Number 4"/>
    <w:basedOn w:val="1"/>
    <w:uiPriority w:val="0"/>
    <w:pPr>
      <w:numPr>
        <w:ilvl w:val="0"/>
        <w:numId w:val="9"/>
      </w:numPr>
    </w:pPr>
  </w:style>
  <w:style w:type="paragraph" w:styleId="82">
    <w:name w:val="List Number 5"/>
    <w:basedOn w:val="1"/>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uiPriority w:val="0"/>
    <w:rPr>
      <w:sz w:val="24"/>
      <w:szCs w:val="24"/>
    </w:rPr>
  </w:style>
  <w:style w:type="paragraph" w:styleId="86">
    <w:name w:val="Normal Indent"/>
    <w:basedOn w:val="1"/>
    <w:uiPriority w:val="0"/>
    <w:pPr>
      <w:ind w:firstLine="420" w:firstLineChars="200"/>
    </w:pPr>
  </w:style>
  <w:style w:type="paragraph" w:styleId="87">
    <w:name w:val="Note Heading"/>
    <w:basedOn w:val="1"/>
    <w:next w:val="1"/>
    <w:uiPriority w:val="0"/>
    <w:pPr>
      <w:jc w:val="center"/>
    </w:pPr>
  </w:style>
  <w:style w:type="character" w:styleId="88">
    <w:name w:val="page number"/>
    <w:basedOn w:val="11"/>
    <w:uiPriority w:val="0"/>
  </w:style>
  <w:style w:type="paragraph" w:styleId="89">
    <w:name w:val="Plain Text"/>
    <w:basedOn w:val="1"/>
    <w:uiPriority w:val="0"/>
    <w:rPr>
      <w:rFonts w:ascii="SimSun" w:hAnsi="Courier New" w:cs="Courier New"/>
      <w:szCs w:val="21"/>
    </w:rPr>
  </w:style>
  <w:style w:type="paragraph" w:styleId="90">
    <w:name w:val="Salutation"/>
    <w:basedOn w:val="1"/>
    <w:next w:val="1"/>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2024-01-29T15:45:00Z</dcterms:created>
  <dc:creator>user</dc:creator>
  <cp:lastModifiedBy>Shrey Vyas</cp:lastModifiedBy>
  <dcterms:modified xsi:type="dcterms:W3CDTF">2024-01-29T18:46:17Z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2057-12.2.0.13431</vt:lpwstr>
  </property>
  <property fmtid="{D5CDD505-2E9C-101B-9397-08002B2CF9AE}" pid="3" name="ICV">
    <vt:lpwstr>AD94964570D243C8A4064E29A5F479BF_11</vt:lpwstr>
  </property>
</Properties>
</file>